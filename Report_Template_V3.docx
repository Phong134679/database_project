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76F71">
      <w:pPr>
        <w:spacing w:before="900"/>
        <w:jc w:val="center"/>
      </w:pPr>
      <w:r>
        <w:rPr>
          <w:rFonts w:ascii="Aptos" w:hAnsi="Aptos" w:eastAsia="Aptos"/>
          <w:b/>
          <w:i w:val="0"/>
          <w:color w:val="9E2A2B"/>
          <w:sz w:val="48"/>
        </w:rPr>
        <w:t>BÁO CÁO KIẾN TRÚC DỮ LIỆU</w:t>
      </w:r>
    </w:p>
    <w:p w14:paraId="22D81738">
      <w:pPr>
        <w:jc w:val="center"/>
      </w:pPr>
      <w:r>
        <w:rPr>
          <w:rFonts w:ascii="Aptos" w:hAnsi="Aptos" w:eastAsia="Aptos"/>
          <w:b/>
          <w:i w:val="0"/>
          <w:color w:val="4A6FA5"/>
          <w:sz w:val="32"/>
        </w:rPr>
        <w:t>HỆ THỐNG THƯ VIỆN SỐ &amp; QUẢN LÝ TÀI NGUYÊN</w:t>
      </w:r>
    </w:p>
    <w:p w14:paraId="6BF57D1A">
      <w:pPr>
        <w:jc w:val="center"/>
      </w:pPr>
      <w:r>
        <w:rPr>
          <w:rFonts w:ascii="Aptos" w:hAnsi="Aptos" w:eastAsia="Aptos"/>
          <w:b w:val="0"/>
          <w:i/>
          <w:color w:val="666666"/>
          <w:sz w:val="24"/>
        </w:rPr>
        <w:t>Digital Library &amp; Open-Access Repository</w:t>
      </w:r>
    </w:p>
    <w:p w14:paraId="0E0E0536"/>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7EBB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D9534F"/>
            <w:tcMar>
              <w:top w:w="70" w:type="dxa"/>
              <w:left w:w="80" w:type="dxa"/>
              <w:bottom w:w="70" w:type="dxa"/>
              <w:right w:w="80" w:type="dxa"/>
            </w:tcMar>
            <w:vAlign w:val="center"/>
          </w:tcPr>
          <w:p w14:paraId="59EAE457">
            <w:pPr>
              <w:jc w:val="center"/>
            </w:pPr>
            <w:r>
              <w:rPr>
                <w:rFonts w:ascii="Aptos" w:hAnsi="Aptos" w:eastAsia="Aptos"/>
                <w:b/>
                <w:i w:val="0"/>
                <w:color w:val="FFFFFF"/>
                <w:sz w:val="19"/>
              </w:rPr>
              <w:t>Hạng mục / Item</w:t>
            </w:r>
          </w:p>
        </w:tc>
        <w:tc>
          <w:tcPr>
            <w:tcW w:w="6236" w:type="dxa"/>
            <w:shd w:val="clear" w:color="auto" w:fill="D9534F"/>
            <w:tcMar>
              <w:top w:w="70" w:type="dxa"/>
              <w:left w:w="80" w:type="dxa"/>
              <w:bottom w:w="70" w:type="dxa"/>
              <w:right w:w="80" w:type="dxa"/>
            </w:tcMar>
            <w:vAlign w:val="center"/>
          </w:tcPr>
          <w:p w14:paraId="0A069FF8">
            <w:pPr>
              <w:jc w:val="center"/>
            </w:pPr>
            <w:r>
              <w:rPr>
                <w:rFonts w:ascii="Aptos" w:hAnsi="Aptos" w:eastAsia="Aptos"/>
                <w:b/>
                <w:i w:val="0"/>
                <w:color w:val="FFFFFF"/>
                <w:sz w:val="19"/>
              </w:rPr>
              <w:t>Thông tin / Information</w:t>
            </w:r>
          </w:p>
        </w:tc>
      </w:tr>
      <w:tr w14:paraId="004C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top"/>
          </w:tcPr>
          <w:p w14:paraId="78EEE67D">
            <w:r>
              <w:rPr>
                <w:rFonts w:ascii="Aptos" w:hAnsi="Aptos" w:eastAsia="Aptos"/>
                <w:b w:val="0"/>
                <w:i w:val="0"/>
                <w:color w:val="242424"/>
                <w:sz w:val="19"/>
              </w:rPr>
              <w:t>Project / Dự án</w:t>
            </w:r>
          </w:p>
        </w:tc>
        <w:tc>
          <w:tcPr>
            <w:tcW w:w="6236" w:type="dxa"/>
            <w:tcMar>
              <w:top w:w="70" w:type="dxa"/>
              <w:left w:w="80" w:type="dxa"/>
              <w:bottom w:w="70" w:type="dxa"/>
              <w:right w:w="80" w:type="dxa"/>
            </w:tcMar>
            <w:vAlign w:val="top"/>
          </w:tcPr>
          <w:p w14:paraId="5FA17835">
            <w:r>
              <w:rPr>
                <w:rFonts w:ascii="Aptos" w:hAnsi="Aptos" w:eastAsia="Aptos"/>
                <w:b w:val="0"/>
                <w:i w:val="0"/>
                <w:color w:val="242424"/>
                <w:sz w:val="19"/>
              </w:rPr>
              <w:t>Digital Library &amp; Open-Access Repository</w:t>
            </w:r>
          </w:p>
        </w:tc>
      </w:tr>
      <w:tr w14:paraId="1A32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4F5F6"/>
            <w:tcMar>
              <w:top w:w="70" w:type="dxa"/>
              <w:left w:w="80" w:type="dxa"/>
              <w:bottom w:w="70" w:type="dxa"/>
              <w:right w:w="80" w:type="dxa"/>
            </w:tcMar>
            <w:vAlign w:val="top"/>
          </w:tcPr>
          <w:p w14:paraId="7229384A">
            <w:r>
              <w:rPr>
                <w:rFonts w:ascii="Aptos" w:hAnsi="Aptos" w:eastAsia="Aptos"/>
                <w:b w:val="0"/>
                <w:i w:val="0"/>
                <w:color w:val="242424"/>
                <w:sz w:val="19"/>
              </w:rPr>
              <w:t>Team / Nhóm</w:t>
            </w:r>
          </w:p>
        </w:tc>
        <w:tc>
          <w:tcPr>
            <w:tcW w:w="6236" w:type="dxa"/>
            <w:shd w:val="clear" w:color="auto" w:fill="F4F5F6"/>
            <w:tcMar>
              <w:top w:w="70" w:type="dxa"/>
              <w:left w:w="80" w:type="dxa"/>
              <w:bottom w:w="70" w:type="dxa"/>
              <w:right w:w="80" w:type="dxa"/>
            </w:tcMar>
            <w:vAlign w:val="top"/>
          </w:tcPr>
          <w:p w14:paraId="44076A27">
            <w:r>
              <w:rPr>
                <w:rFonts w:ascii="Aptos" w:hAnsi="Aptos" w:eastAsia="Aptos"/>
                <w:b w:val="0"/>
                <w:i w:val="0"/>
                <w:color w:val="242424"/>
                <w:sz w:val="19"/>
              </w:rPr>
              <w:t>PTIT Digital Library Group</w:t>
            </w:r>
          </w:p>
        </w:tc>
      </w:tr>
      <w:tr w14:paraId="23B7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top"/>
          </w:tcPr>
          <w:p w14:paraId="07161C25">
            <w:r>
              <w:rPr>
                <w:rFonts w:ascii="Aptos" w:hAnsi="Aptos" w:eastAsia="Aptos"/>
                <w:b w:val="0"/>
                <w:i w:val="0"/>
                <w:color w:val="242424"/>
                <w:sz w:val="19"/>
              </w:rPr>
              <w:t>Members / Thành viên</w:t>
            </w:r>
          </w:p>
        </w:tc>
        <w:tc>
          <w:tcPr>
            <w:tcW w:w="6236" w:type="dxa"/>
            <w:tcMar>
              <w:top w:w="70" w:type="dxa"/>
              <w:left w:w="80" w:type="dxa"/>
              <w:bottom w:w="70" w:type="dxa"/>
              <w:right w:w="80" w:type="dxa"/>
            </w:tcMar>
            <w:vAlign w:val="top"/>
          </w:tcPr>
          <w:p w14:paraId="07849CAF">
            <w:r>
              <w:rPr>
                <w:rFonts w:ascii="Aptos" w:hAnsi="Aptos" w:eastAsia="Aptos"/>
                <w:b w:val="0"/>
                <w:i w:val="0"/>
                <w:color w:val="242424"/>
                <w:sz w:val="19"/>
              </w:rPr>
              <w:t>Đinh Thế Phong • Nguyễn Hoàng Phúc • Nguyễn Gia Phát</w:t>
            </w:r>
          </w:p>
        </w:tc>
      </w:tr>
    </w:tbl>
    <w:p w14:paraId="16C3CD82">
      <w:pPr>
        <w:spacing w:after="0"/>
      </w:pPr>
    </w:p>
    <w:p w14:paraId="4F31F0C9">
      <w:pPr>
        <w:spacing w:after="0"/>
        <w:rPr>
          <w:rFonts w:hint="default"/>
          <w:lang w:val="vi-VN"/>
        </w:rPr>
      </w:pPr>
    </w:p>
    <w:p w14:paraId="4F5E6080">
      <w:pPr>
        <w:spacing w:before="900"/>
        <w:jc w:val="center"/>
      </w:pPr>
      <w:r>
        <w:rPr>
          <w:rFonts w:ascii="Aptos" w:hAnsi="Aptos" w:eastAsia="Aptos"/>
          <w:b w:val="0"/>
          <w:i w:val="0"/>
          <w:color w:val="666666"/>
          <w:sz w:val="19"/>
        </w:rPr>
        <w:t>Database Course Project • 2026–2027</w:t>
      </w:r>
    </w:p>
    <w:p w14:paraId="1588B71D">
      <w:r>
        <w:br w:type="page"/>
      </w:r>
    </w:p>
    <w:tbl>
      <w:tblPr>
        <w:tblStyle w:val="12"/>
        <w:tblW w:w="0" w:type="auto"/>
        <w:jc w:val="center"/>
        <w:tblLayout w:type="autofit"/>
        <w:tblCellMar>
          <w:top w:w="0" w:type="dxa"/>
          <w:left w:w="108" w:type="dxa"/>
          <w:bottom w:w="0" w:type="dxa"/>
          <w:right w:w="108" w:type="dxa"/>
        </w:tblCellMar>
      </w:tblPr>
      <w:tblGrid>
        <w:gridCol w:w="10200"/>
      </w:tblGrid>
      <w:tr w14:paraId="1A8179CD">
        <w:tblPrEx>
          <w:tblCellMar>
            <w:top w:w="0" w:type="dxa"/>
            <w:left w:w="108" w:type="dxa"/>
            <w:bottom w:w="0" w:type="dxa"/>
            <w:right w:w="108" w:type="dxa"/>
          </w:tblCellMar>
        </w:tblPrEx>
        <w:trPr>
          <w:cantSplit/>
          <w:jc w:val="center"/>
        </w:trPr>
        <w:tc>
          <w:tcPr>
            <w:tcW w:w="10200" w:type="dxa"/>
            <w:tcBorders>
              <w:top w:val="single" w:color="9E2A2B" w:sz="8" w:space="0"/>
              <w:left w:val="single" w:color="9E2A2B" w:sz="8" w:space="0"/>
              <w:bottom w:val="single" w:color="9E2A2B" w:sz="8" w:space="0"/>
              <w:right w:val="single" w:color="9E2A2B" w:sz="8" w:space="0"/>
            </w:tcBorders>
            <w:shd w:val="clear" w:color="auto" w:fill="FCE8E6"/>
            <w:tcMar>
              <w:top w:w="110" w:type="dxa"/>
              <w:left w:w="130" w:type="dxa"/>
              <w:bottom w:w="110" w:type="dxa"/>
              <w:right w:w="130" w:type="dxa"/>
            </w:tcMar>
          </w:tcPr>
          <w:p w14:paraId="48DE9AA1">
            <w:r>
              <w:rPr>
                <w:rFonts w:ascii="Aptos" w:hAnsi="Aptos" w:eastAsia="Aptos"/>
                <w:b/>
                <w:i w:val="0"/>
                <w:color w:val="9E2A2B"/>
                <w:sz w:val="25"/>
              </w:rPr>
              <w:t>MỤC LỤC NỘI DUNG / REPORT STRUCTURE</w:t>
            </w:r>
          </w:p>
        </w:tc>
      </w:tr>
    </w:tbl>
    <w:p w14:paraId="441F908B">
      <w:pPr>
        <w:spacing w:after="2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515"/>
        <w:gridCol w:w="4309"/>
      </w:tblGrid>
      <w:tr w14:paraId="2D178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4A6FA5"/>
            <w:tcMar>
              <w:top w:w="70" w:type="dxa"/>
              <w:left w:w="80" w:type="dxa"/>
              <w:bottom w:w="70" w:type="dxa"/>
              <w:right w:w="80" w:type="dxa"/>
            </w:tcMar>
            <w:vAlign w:val="center"/>
          </w:tcPr>
          <w:p w14:paraId="4E08BF9D">
            <w:pPr>
              <w:jc w:val="center"/>
            </w:pPr>
            <w:r>
              <w:rPr>
                <w:rFonts w:ascii="Aptos" w:hAnsi="Aptos" w:eastAsia="Aptos"/>
                <w:b/>
                <w:i w:val="0"/>
                <w:color w:val="FFFFFF"/>
                <w:sz w:val="17"/>
              </w:rPr>
              <w:t>Mục / Sec.</w:t>
            </w:r>
          </w:p>
        </w:tc>
        <w:tc>
          <w:tcPr>
            <w:tcW w:w="3515" w:type="dxa"/>
            <w:shd w:val="clear" w:color="auto" w:fill="4A6FA5"/>
            <w:tcMar>
              <w:top w:w="70" w:type="dxa"/>
              <w:left w:w="80" w:type="dxa"/>
              <w:bottom w:w="70" w:type="dxa"/>
              <w:right w:w="80" w:type="dxa"/>
            </w:tcMar>
            <w:vAlign w:val="center"/>
          </w:tcPr>
          <w:p w14:paraId="57FD20EE">
            <w:pPr>
              <w:jc w:val="center"/>
            </w:pPr>
            <w:r>
              <w:rPr>
                <w:rFonts w:ascii="Aptos" w:hAnsi="Aptos" w:eastAsia="Aptos"/>
                <w:b/>
                <w:i w:val="0"/>
                <w:color w:val="FFFFFF"/>
                <w:sz w:val="17"/>
              </w:rPr>
              <w:t>Nội dung / Section</w:t>
            </w:r>
          </w:p>
        </w:tc>
        <w:tc>
          <w:tcPr>
            <w:tcW w:w="4309" w:type="dxa"/>
            <w:shd w:val="clear" w:color="auto" w:fill="4A6FA5"/>
            <w:tcMar>
              <w:top w:w="70" w:type="dxa"/>
              <w:left w:w="80" w:type="dxa"/>
              <w:bottom w:w="70" w:type="dxa"/>
              <w:right w:w="80" w:type="dxa"/>
            </w:tcMar>
            <w:vAlign w:val="center"/>
          </w:tcPr>
          <w:p w14:paraId="14EADFB2">
            <w:pPr>
              <w:jc w:val="center"/>
            </w:pPr>
            <w:r>
              <w:rPr>
                <w:rFonts w:ascii="Aptos" w:hAnsi="Aptos" w:eastAsia="Aptos"/>
                <w:b/>
                <w:i w:val="0"/>
                <w:color w:val="FFFFFF"/>
                <w:sz w:val="17"/>
              </w:rPr>
              <w:t>Mục tiêu / Purpose</w:t>
            </w:r>
          </w:p>
        </w:tc>
      </w:tr>
      <w:tr w14:paraId="603D4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70" w:type="dxa"/>
              <w:left w:w="80" w:type="dxa"/>
              <w:bottom w:w="70" w:type="dxa"/>
              <w:right w:w="80" w:type="dxa"/>
            </w:tcMar>
            <w:vAlign w:val="top"/>
          </w:tcPr>
          <w:p w14:paraId="6CBC11DA">
            <w:r>
              <w:rPr>
                <w:rFonts w:ascii="Aptos" w:hAnsi="Aptos" w:eastAsia="Aptos"/>
                <w:b w:val="0"/>
                <w:i w:val="0"/>
                <w:color w:val="242424"/>
                <w:sz w:val="17"/>
              </w:rPr>
              <w:t>1</w:t>
            </w:r>
          </w:p>
        </w:tc>
        <w:tc>
          <w:tcPr>
            <w:tcW w:w="3515" w:type="dxa"/>
            <w:tcMar>
              <w:top w:w="70" w:type="dxa"/>
              <w:left w:w="80" w:type="dxa"/>
              <w:bottom w:w="70" w:type="dxa"/>
              <w:right w:w="80" w:type="dxa"/>
            </w:tcMar>
            <w:vAlign w:val="top"/>
          </w:tcPr>
          <w:p w14:paraId="6FA716DA">
            <w:r>
              <w:rPr>
                <w:rFonts w:ascii="Aptos" w:hAnsi="Aptos" w:eastAsia="Aptos"/>
                <w:b w:val="0"/>
                <w:i w:val="0"/>
                <w:color w:val="242424"/>
                <w:sz w:val="17"/>
              </w:rPr>
              <w:t>Giới thiệu &amp; Phạm vi / Introduction &amp; Project Scope</w:t>
            </w:r>
          </w:p>
        </w:tc>
        <w:tc>
          <w:tcPr>
            <w:tcW w:w="4309" w:type="dxa"/>
            <w:tcMar>
              <w:top w:w="70" w:type="dxa"/>
              <w:left w:w="80" w:type="dxa"/>
              <w:bottom w:w="70" w:type="dxa"/>
              <w:right w:w="80" w:type="dxa"/>
            </w:tcMar>
            <w:vAlign w:val="top"/>
          </w:tcPr>
          <w:p w14:paraId="70DF2F4C">
            <w:r>
              <w:rPr>
                <w:rFonts w:ascii="Aptos" w:hAnsi="Aptos" w:eastAsia="Aptos"/>
                <w:b w:val="0"/>
                <w:i w:val="0"/>
                <w:color w:val="242424"/>
                <w:sz w:val="17"/>
              </w:rPr>
              <w:t>Mục tiêu, phạm vi, tác nhân, quy tắc nghiệp vụ.</w:t>
            </w:r>
          </w:p>
        </w:tc>
      </w:tr>
      <w:tr w14:paraId="4B4E3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4F5F6"/>
            <w:tcMar>
              <w:top w:w="70" w:type="dxa"/>
              <w:left w:w="80" w:type="dxa"/>
              <w:bottom w:w="70" w:type="dxa"/>
              <w:right w:w="80" w:type="dxa"/>
            </w:tcMar>
            <w:vAlign w:val="top"/>
          </w:tcPr>
          <w:p w14:paraId="3D94B8FA">
            <w:r>
              <w:rPr>
                <w:rFonts w:ascii="Aptos" w:hAnsi="Aptos" w:eastAsia="Aptos"/>
                <w:b w:val="0"/>
                <w:i w:val="0"/>
                <w:color w:val="242424"/>
                <w:sz w:val="17"/>
              </w:rPr>
              <w:t>2</w:t>
            </w:r>
          </w:p>
        </w:tc>
        <w:tc>
          <w:tcPr>
            <w:tcW w:w="3515" w:type="dxa"/>
            <w:shd w:val="clear" w:color="auto" w:fill="F4F5F6"/>
            <w:tcMar>
              <w:top w:w="70" w:type="dxa"/>
              <w:left w:w="80" w:type="dxa"/>
              <w:bottom w:w="70" w:type="dxa"/>
              <w:right w:w="80" w:type="dxa"/>
            </w:tcMar>
            <w:vAlign w:val="top"/>
          </w:tcPr>
          <w:p w14:paraId="6241E128">
            <w:r>
              <w:rPr>
                <w:rFonts w:ascii="Aptos" w:hAnsi="Aptos" w:eastAsia="Aptos"/>
                <w:b w:val="0"/>
                <w:i w:val="0"/>
                <w:color w:val="242424"/>
                <w:sz w:val="17"/>
              </w:rPr>
              <w:t>Thiết kế cơ sở dữ liệu / Database Design</w:t>
            </w:r>
          </w:p>
        </w:tc>
        <w:tc>
          <w:tcPr>
            <w:tcW w:w="4309" w:type="dxa"/>
            <w:shd w:val="clear" w:color="auto" w:fill="F4F5F6"/>
            <w:tcMar>
              <w:top w:w="70" w:type="dxa"/>
              <w:left w:w="80" w:type="dxa"/>
              <w:bottom w:w="70" w:type="dxa"/>
              <w:right w:w="80" w:type="dxa"/>
            </w:tcMar>
            <w:vAlign w:val="top"/>
          </w:tcPr>
          <w:p w14:paraId="70B58A42">
            <w:r>
              <w:rPr>
                <w:rFonts w:ascii="Aptos" w:hAnsi="Aptos" w:eastAsia="Aptos"/>
                <w:b w:val="0"/>
                <w:i w:val="0"/>
                <w:color w:val="242424"/>
                <w:sz w:val="17"/>
              </w:rPr>
              <w:t>EER, thực thể, quan hệ, lược đồ logic, chuẩn hóa.</w:t>
            </w:r>
          </w:p>
        </w:tc>
      </w:tr>
      <w:tr w14:paraId="5B1E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70" w:type="dxa"/>
              <w:left w:w="80" w:type="dxa"/>
              <w:bottom w:w="70" w:type="dxa"/>
              <w:right w:w="80" w:type="dxa"/>
            </w:tcMar>
            <w:vAlign w:val="top"/>
          </w:tcPr>
          <w:p w14:paraId="39A50070">
            <w:r>
              <w:rPr>
                <w:rFonts w:ascii="Aptos" w:hAnsi="Aptos" w:eastAsia="Aptos"/>
                <w:b w:val="0"/>
                <w:i w:val="0"/>
                <w:color w:val="242424"/>
                <w:sz w:val="17"/>
              </w:rPr>
              <w:t>3</w:t>
            </w:r>
          </w:p>
        </w:tc>
        <w:tc>
          <w:tcPr>
            <w:tcW w:w="3515" w:type="dxa"/>
            <w:tcMar>
              <w:top w:w="70" w:type="dxa"/>
              <w:left w:w="80" w:type="dxa"/>
              <w:bottom w:w="70" w:type="dxa"/>
              <w:right w:w="80" w:type="dxa"/>
            </w:tcMar>
            <w:vAlign w:val="top"/>
          </w:tcPr>
          <w:p w14:paraId="13960337">
            <w:r>
              <w:rPr>
                <w:rFonts w:ascii="Aptos" w:hAnsi="Aptos" w:eastAsia="Aptos"/>
                <w:b w:val="0"/>
                <w:i w:val="0"/>
                <w:color w:val="242424"/>
                <w:sz w:val="17"/>
              </w:rPr>
              <w:t>Từ điển dữ liệu / Data Dictionary</w:t>
            </w:r>
          </w:p>
        </w:tc>
        <w:tc>
          <w:tcPr>
            <w:tcW w:w="4309" w:type="dxa"/>
            <w:tcMar>
              <w:top w:w="70" w:type="dxa"/>
              <w:left w:w="80" w:type="dxa"/>
              <w:bottom w:w="70" w:type="dxa"/>
              <w:right w:w="80" w:type="dxa"/>
            </w:tcMar>
            <w:vAlign w:val="top"/>
          </w:tcPr>
          <w:p w14:paraId="0B7A3434">
            <w:r>
              <w:rPr>
                <w:rFonts w:ascii="Aptos" w:hAnsi="Aptos" w:eastAsia="Aptos"/>
                <w:b w:val="0"/>
                <w:i w:val="0"/>
                <w:color w:val="242424"/>
                <w:sz w:val="17"/>
              </w:rPr>
              <w:t>Metadata cho toàn bộ bảng của EER đã chốt.</w:t>
            </w:r>
          </w:p>
        </w:tc>
      </w:tr>
      <w:tr w14:paraId="4C6A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4F5F6"/>
            <w:tcMar>
              <w:top w:w="70" w:type="dxa"/>
              <w:left w:w="80" w:type="dxa"/>
              <w:bottom w:w="70" w:type="dxa"/>
              <w:right w:w="80" w:type="dxa"/>
            </w:tcMar>
            <w:vAlign w:val="top"/>
          </w:tcPr>
          <w:p w14:paraId="5D20CD53">
            <w:r>
              <w:rPr>
                <w:rFonts w:ascii="Aptos" w:hAnsi="Aptos" w:eastAsia="Aptos"/>
                <w:b w:val="0"/>
                <w:i w:val="0"/>
                <w:color w:val="242424"/>
                <w:sz w:val="17"/>
              </w:rPr>
              <w:t>4</w:t>
            </w:r>
          </w:p>
        </w:tc>
        <w:tc>
          <w:tcPr>
            <w:tcW w:w="3515" w:type="dxa"/>
            <w:shd w:val="clear" w:color="auto" w:fill="F4F5F6"/>
            <w:tcMar>
              <w:top w:w="70" w:type="dxa"/>
              <w:left w:w="80" w:type="dxa"/>
              <w:bottom w:w="70" w:type="dxa"/>
              <w:right w:w="80" w:type="dxa"/>
            </w:tcMar>
            <w:vAlign w:val="top"/>
          </w:tcPr>
          <w:p w14:paraId="66E325E7">
            <w:r>
              <w:rPr>
                <w:rFonts w:ascii="Aptos" w:hAnsi="Aptos" w:eastAsia="Aptos"/>
                <w:b w:val="0"/>
                <w:i w:val="0"/>
                <w:color w:val="242424"/>
                <w:sz w:val="17"/>
              </w:rPr>
              <w:t>Triển khai cơ sở dữ liệu / Database Implementation</w:t>
            </w:r>
          </w:p>
        </w:tc>
        <w:tc>
          <w:tcPr>
            <w:tcW w:w="4309" w:type="dxa"/>
            <w:shd w:val="clear" w:color="auto" w:fill="F4F5F6"/>
            <w:tcMar>
              <w:top w:w="70" w:type="dxa"/>
              <w:left w:w="80" w:type="dxa"/>
              <w:bottom w:w="70" w:type="dxa"/>
              <w:right w:w="80" w:type="dxa"/>
            </w:tcMar>
            <w:vAlign w:val="top"/>
          </w:tcPr>
          <w:p w14:paraId="1973B819">
            <w:r>
              <w:rPr>
                <w:rFonts w:ascii="Aptos" w:hAnsi="Aptos" w:eastAsia="Aptos"/>
                <w:b w:val="0"/>
                <w:i w:val="0"/>
                <w:color w:val="242424"/>
                <w:sz w:val="17"/>
              </w:rPr>
              <w:t>DDL, ràng buộc, chỉ mục, trigger, view, truy vấn.</w:t>
            </w:r>
          </w:p>
        </w:tc>
      </w:tr>
      <w:tr w14:paraId="1464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70" w:type="dxa"/>
              <w:left w:w="80" w:type="dxa"/>
              <w:bottom w:w="70" w:type="dxa"/>
              <w:right w:w="80" w:type="dxa"/>
            </w:tcMar>
            <w:vAlign w:val="top"/>
          </w:tcPr>
          <w:p w14:paraId="67E3F5B1">
            <w:r>
              <w:rPr>
                <w:rFonts w:ascii="Aptos" w:hAnsi="Aptos" w:eastAsia="Aptos"/>
                <w:b w:val="0"/>
                <w:i w:val="0"/>
                <w:color w:val="242424"/>
                <w:sz w:val="17"/>
              </w:rPr>
              <w:t>5</w:t>
            </w:r>
          </w:p>
        </w:tc>
        <w:tc>
          <w:tcPr>
            <w:tcW w:w="3515" w:type="dxa"/>
            <w:tcMar>
              <w:top w:w="70" w:type="dxa"/>
              <w:left w:w="80" w:type="dxa"/>
              <w:bottom w:w="70" w:type="dxa"/>
              <w:right w:w="80" w:type="dxa"/>
            </w:tcMar>
            <w:vAlign w:val="top"/>
          </w:tcPr>
          <w:p w14:paraId="773FC53C">
            <w:r>
              <w:rPr>
                <w:rFonts w:ascii="Aptos" w:hAnsi="Aptos" w:eastAsia="Aptos"/>
                <w:b w:val="0"/>
                <w:i w:val="0"/>
                <w:color w:val="242424"/>
                <w:sz w:val="17"/>
              </w:rPr>
              <w:t>Kiểm chứng &amp; Bảo mật / Verification &amp; Security</w:t>
            </w:r>
          </w:p>
        </w:tc>
        <w:tc>
          <w:tcPr>
            <w:tcW w:w="4309" w:type="dxa"/>
            <w:tcMar>
              <w:top w:w="70" w:type="dxa"/>
              <w:left w:w="80" w:type="dxa"/>
              <w:bottom w:w="70" w:type="dxa"/>
              <w:right w:w="80" w:type="dxa"/>
            </w:tcMar>
            <w:vAlign w:val="top"/>
          </w:tcPr>
          <w:p w14:paraId="35432ABB">
            <w:r>
              <w:rPr>
                <w:rFonts w:ascii="Aptos" w:hAnsi="Aptos" w:eastAsia="Aptos"/>
                <w:b w:val="0"/>
                <w:i w:val="0"/>
                <w:color w:val="242424"/>
                <w:sz w:val="17"/>
              </w:rPr>
              <w:t>Test case, toàn vẹn dữ liệu và RBAC.</w:t>
            </w:r>
          </w:p>
        </w:tc>
      </w:tr>
      <w:tr w14:paraId="48ECE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4F5F6"/>
            <w:tcMar>
              <w:top w:w="70" w:type="dxa"/>
              <w:left w:w="80" w:type="dxa"/>
              <w:bottom w:w="70" w:type="dxa"/>
              <w:right w:w="80" w:type="dxa"/>
            </w:tcMar>
            <w:vAlign w:val="top"/>
          </w:tcPr>
          <w:p w14:paraId="4382575E">
            <w:r>
              <w:rPr>
                <w:rFonts w:ascii="Aptos" w:hAnsi="Aptos" w:eastAsia="Aptos"/>
                <w:b w:val="0"/>
                <w:i w:val="0"/>
                <w:color w:val="242424"/>
                <w:sz w:val="17"/>
              </w:rPr>
              <w:t>Phụ lục A</w:t>
            </w:r>
          </w:p>
        </w:tc>
        <w:tc>
          <w:tcPr>
            <w:tcW w:w="3515" w:type="dxa"/>
            <w:shd w:val="clear" w:color="auto" w:fill="F4F5F6"/>
            <w:tcMar>
              <w:top w:w="70" w:type="dxa"/>
              <w:left w:w="80" w:type="dxa"/>
              <w:bottom w:w="70" w:type="dxa"/>
              <w:right w:w="80" w:type="dxa"/>
            </w:tcMar>
            <w:vAlign w:val="top"/>
          </w:tcPr>
          <w:p w14:paraId="6277E59C">
            <w:r>
              <w:rPr>
                <w:rFonts w:ascii="Aptos" w:hAnsi="Aptos" w:eastAsia="Aptos"/>
                <w:b w:val="0"/>
                <w:i w:val="0"/>
                <w:color w:val="242424"/>
                <w:sz w:val="17"/>
              </w:rPr>
              <w:t>EER hiện tại / Current EER</w:t>
            </w:r>
          </w:p>
        </w:tc>
        <w:tc>
          <w:tcPr>
            <w:tcW w:w="4309" w:type="dxa"/>
            <w:shd w:val="clear" w:color="auto" w:fill="F4F5F6"/>
            <w:tcMar>
              <w:top w:w="70" w:type="dxa"/>
              <w:left w:w="80" w:type="dxa"/>
              <w:bottom w:w="70" w:type="dxa"/>
              <w:right w:w="80" w:type="dxa"/>
            </w:tcMar>
            <w:vAlign w:val="top"/>
          </w:tcPr>
          <w:p w14:paraId="196E6517">
            <w:r>
              <w:rPr>
                <w:rFonts w:ascii="Aptos" w:hAnsi="Aptos" w:eastAsia="Aptos"/>
                <w:b w:val="0"/>
                <w:i w:val="0"/>
                <w:color w:val="242424"/>
                <w:sz w:val="17"/>
              </w:rPr>
              <w:t>Sơ đồ EER được nhóm chốt tạm thời.</w:t>
            </w:r>
          </w:p>
        </w:tc>
      </w:tr>
      <w:tr w14:paraId="7C11E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70" w:type="dxa"/>
              <w:left w:w="80" w:type="dxa"/>
              <w:bottom w:w="70" w:type="dxa"/>
              <w:right w:w="80" w:type="dxa"/>
            </w:tcMar>
            <w:vAlign w:val="top"/>
          </w:tcPr>
          <w:p w14:paraId="45FEFBB1">
            <w:r>
              <w:rPr>
                <w:rFonts w:ascii="Aptos" w:hAnsi="Aptos" w:eastAsia="Aptos"/>
                <w:b w:val="0"/>
                <w:i w:val="0"/>
                <w:color w:val="242424"/>
                <w:sz w:val="17"/>
              </w:rPr>
              <w:t>Phụ lục B</w:t>
            </w:r>
          </w:p>
        </w:tc>
        <w:tc>
          <w:tcPr>
            <w:tcW w:w="3515" w:type="dxa"/>
            <w:tcMar>
              <w:top w:w="70" w:type="dxa"/>
              <w:left w:w="80" w:type="dxa"/>
              <w:bottom w:w="70" w:type="dxa"/>
              <w:right w:w="80" w:type="dxa"/>
            </w:tcMar>
            <w:vAlign w:val="top"/>
          </w:tcPr>
          <w:p w14:paraId="0B04C589">
            <w:r>
              <w:rPr>
                <w:rFonts w:ascii="Aptos" w:hAnsi="Aptos" w:eastAsia="Aptos"/>
                <w:b w:val="0"/>
                <w:i w:val="0"/>
                <w:color w:val="242424"/>
                <w:sz w:val="17"/>
              </w:rPr>
              <w:t>Các quyết định thiết kế đã chốt</w:t>
            </w:r>
          </w:p>
        </w:tc>
        <w:tc>
          <w:tcPr>
            <w:tcW w:w="4309" w:type="dxa"/>
            <w:tcMar>
              <w:top w:w="70" w:type="dxa"/>
              <w:left w:w="80" w:type="dxa"/>
              <w:bottom w:w="70" w:type="dxa"/>
              <w:right w:w="80" w:type="dxa"/>
            </w:tcMar>
            <w:vAlign w:val="top"/>
          </w:tcPr>
          <w:p w14:paraId="50120FC3">
            <w:r>
              <w:rPr>
                <w:rFonts w:ascii="Aptos" w:hAnsi="Aptos" w:eastAsia="Aptos"/>
                <w:b w:val="0"/>
                <w:i w:val="0"/>
                <w:color w:val="242424"/>
                <w:sz w:val="17"/>
              </w:rPr>
              <w:t>Tóm tắt những thay đổi từ V3 sang EER hiện tại.</w:t>
            </w:r>
          </w:p>
        </w:tc>
      </w:tr>
    </w:tbl>
    <w:p w14:paraId="303BFECF">
      <w:pPr>
        <w:spacing w:after="0"/>
      </w:pPr>
    </w:p>
    <w:p w14:paraId="574C1950">
      <w:pPr>
        <w:spacing w:after="0"/>
      </w:pPr>
    </w:p>
    <w:p w14:paraId="52FE106C">
      <w:r>
        <w:br w:type="page"/>
      </w:r>
    </w:p>
    <w:tbl>
      <w:tblPr>
        <w:tblStyle w:val="12"/>
        <w:tblW w:w="0" w:type="auto"/>
        <w:jc w:val="center"/>
        <w:tblLayout w:type="autofit"/>
        <w:tblCellMar>
          <w:top w:w="0" w:type="dxa"/>
          <w:left w:w="108" w:type="dxa"/>
          <w:bottom w:w="0" w:type="dxa"/>
          <w:right w:w="108" w:type="dxa"/>
        </w:tblCellMar>
      </w:tblPr>
      <w:tblGrid>
        <w:gridCol w:w="10200"/>
      </w:tblGrid>
      <w:tr w14:paraId="1381CEB4">
        <w:tblPrEx>
          <w:tblCellMar>
            <w:top w:w="0" w:type="dxa"/>
            <w:left w:w="108" w:type="dxa"/>
            <w:bottom w:w="0" w:type="dxa"/>
            <w:right w:w="108" w:type="dxa"/>
          </w:tblCellMar>
        </w:tblPrEx>
        <w:trPr>
          <w:cantSplit/>
          <w:jc w:val="center"/>
        </w:trPr>
        <w:tc>
          <w:tcPr>
            <w:tcW w:w="10200" w:type="dxa"/>
            <w:tcBorders>
              <w:top w:val="single" w:color="9E2A2B" w:sz="8" w:space="0"/>
              <w:left w:val="single" w:color="9E2A2B" w:sz="8" w:space="0"/>
              <w:bottom w:val="single" w:color="9E2A2B" w:sz="8" w:space="0"/>
              <w:right w:val="single" w:color="9E2A2B" w:sz="8" w:space="0"/>
            </w:tcBorders>
            <w:shd w:val="clear" w:color="auto" w:fill="FCE8E6"/>
            <w:tcMar>
              <w:top w:w="110" w:type="dxa"/>
              <w:left w:w="130" w:type="dxa"/>
              <w:bottom w:w="110" w:type="dxa"/>
              <w:right w:w="130" w:type="dxa"/>
            </w:tcMar>
          </w:tcPr>
          <w:p w14:paraId="12D1829E">
            <w:r>
              <w:rPr>
                <w:rFonts w:ascii="Aptos" w:hAnsi="Aptos" w:eastAsia="Aptos"/>
                <w:b/>
                <w:i w:val="0"/>
                <w:color w:val="9E2A2B"/>
                <w:sz w:val="25"/>
              </w:rPr>
              <w:t>1. GIỚI THIỆU &amp; PHẠM VI / INTRODUCTION &amp; PROJECT SCOPE</w:t>
            </w:r>
          </w:p>
        </w:tc>
      </w:tr>
    </w:tbl>
    <w:p w14:paraId="26EC7BAB">
      <w:pPr>
        <w:spacing w:after="20"/>
      </w:pPr>
    </w:p>
    <w:p w14:paraId="6F2C48A9">
      <w:pPr>
        <w:pStyle w:val="2"/>
      </w:pPr>
      <w:r>
        <w:t>1.1 Mục tiêu hệ thống / System Objective</w:t>
      </w:r>
    </w:p>
    <w:p w14:paraId="62E64FFD">
      <w:r>
        <w:rPr>
          <w:rFonts w:ascii="Aptos" w:hAnsi="Aptos" w:eastAsia="Aptos"/>
          <w:b w:val="0"/>
          <w:i w:val="0"/>
          <w:color w:val="242424"/>
          <w:sz w:val="20"/>
        </w:rPr>
        <w:t>Hệ thống Thư viện số &amp; Quản lý tài nguyên (Digital Library &amp; Open-Access Repository) nhằm quản lý thống nhất dữ liệu người dùng, thành viên trường, tác giả bên ngoài, tài nguyên vật lý, tài nguyên số, mượn trả, tiền phạt, thanh toán, cấp quyền sử dụng và lịch sử truy cập tài nguyên số.</w:t>
      </w:r>
    </w:p>
    <w:p w14:paraId="766769F5">
      <w:pPr>
        <w:ind w:left="198"/>
      </w:pPr>
      <w:r>
        <w:rPr>
          <w:rFonts w:ascii="Aptos" w:hAnsi="Aptos" w:eastAsia="Aptos"/>
          <w:b w:val="0"/>
          <w:i/>
          <w:color w:val="666666"/>
          <w:sz w:val="18"/>
        </w:rPr>
        <w:t>The system provides an integrated database for identity, membership, authorship, physical resources, digital resources, circulation, fines, payments, licensing and digital access logging.</w:t>
      </w:r>
    </w:p>
    <w:p w14:paraId="40F757FC">
      <w:r>
        <w:rPr>
          <w:rFonts w:ascii="Aptos" w:hAnsi="Aptos" w:eastAsia="Aptos"/>
          <w:b w:val="0"/>
          <w:i w:val="0"/>
          <w:color w:val="242424"/>
          <w:sz w:val="20"/>
        </w:rPr>
        <w:t>Mục tiêu trọng tâm của thiết kế là tách rõ ba lớp dữ liệu: (1) danh tính và vai trò của con người; (2) metadata của tài nguyên; (3) các giao dịch/sự kiện phát sinh trong quá trình sử dụng tài nguyên. Cách tổ chức này giúp dữ liệu dễ kiểm soát, truy vấn và mở rộng cho ứng dụng Java/JDBC về sau.</w:t>
      </w:r>
    </w:p>
    <w:p w14:paraId="312EE537">
      <w:pPr>
        <w:ind w:left="198"/>
      </w:pPr>
      <w:r>
        <w:rPr>
          <w:rFonts w:ascii="Aptos" w:hAnsi="Aptos" w:eastAsia="Aptos"/>
          <w:b w:val="0"/>
          <w:i/>
          <w:color w:val="666666"/>
          <w:sz w:val="18"/>
        </w:rPr>
        <w:t>The design separates identity/roles, resource metadata and operational events so the database can be maintained and integrated with Java/JDBC later.</w:t>
      </w:r>
    </w:p>
    <w:tbl>
      <w:tblPr>
        <w:tblStyle w:val="12"/>
        <w:tblW w:w="0" w:type="auto"/>
        <w:jc w:val="center"/>
        <w:tblLayout w:type="autofit"/>
        <w:tblCellMar>
          <w:top w:w="0" w:type="dxa"/>
          <w:left w:w="108" w:type="dxa"/>
          <w:bottom w:w="0" w:type="dxa"/>
          <w:right w:w="108" w:type="dxa"/>
        </w:tblCellMar>
      </w:tblPr>
      <w:tblGrid>
        <w:gridCol w:w="10200"/>
      </w:tblGrid>
      <w:tr w14:paraId="21800885">
        <w:tblPrEx>
          <w:tblCellMar>
            <w:top w:w="0" w:type="dxa"/>
            <w:left w:w="108" w:type="dxa"/>
            <w:bottom w:w="0" w:type="dxa"/>
            <w:right w:w="108" w:type="dxa"/>
          </w:tblCellMar>
        </w:tblPrEx>
        <w:trPr>
          <w:cantSplit/>
          <w:jc w:val="center"/>
        </w:trPr>
        <w:tc>
          <w:tcPr>
            <w:tcW w:w="10200" w:type="dxa"/>
            <w:tcBorders>
              <w:top w:val="single" w:color="4F8A67" w:sz="6" w:space="0"/>
              <w:left w:val="single" w:color="4F8A67" w:sz="6" w:space="0"/>
              <w:bottom w:val="single" w:color="4F8A67" w:sz="6" w:space="0"/>
              <w:right w:val="single" w:color="4F8A67" w:sz="6" w:space="0"/>
            </w:tcBorders>
            <w:shd w:val="clear" w:color="auto" w:fill="EAF5EE"/>
            <w:tcMar>
              <w:top w:w="100" w:type="dxa"/>
              <w:left w:w="120" w:type="dxa"/>
              <w:bottom w:w="100" w:type="dxa"/>
              <w:right w:w="120" w:type="dxa"/>
            </w:tcMar>
          </w:tcPr>
          <w:p w14:paraId="1A63C17B">
            <w:r>
              <w:rPr>
                <w:rFonts w:ascii="Aptos" w:hAnsi="Aptos" w:eastAsia="Aptos"/>
                <w:b/>
                <w:i w:val="0"/>
                <w:color w:val="4F8A67"/>
                <w:sz w:val="21"/>
              </w:rPr>
              <w:t>NGUYÊN TẮC THIẾT KẾ / DESIGN PRINCIPLE</w:t>
            </w:r>
          </w:p>
          <w:p w14:paraId="56E4694F">
            <w:r>
              <w:rPr>
                <w:rFonts w:ascii="Aptos" w:hAnsi="Aptos" w:eastAsia="Aptos"/>
                <w:b w:val="0"/>
                <w:i w:val="0"/>
                <w:color w:val="242424"/>
                <w:sz w:val="19"/>
              </w:rPr>
              <w:t>Mỗi đối tượng nghiệp vụ được lưu tại nơi phù hợp nhất; giao dịch và lịch sử được tách khỏi dữ liệu mô tả tĩnh; các quan hệ nhiều-nhiều được chuyển thành bảng liên kết.</w:t>
            </w:r>
          </w:p>
          <w:p w14:paraId="729E2AA5">
            <w:r>
              <w:rPr>
                <w:rFonts w:ascii="Aptos" w:hAnsi="Aptos" w:eastAsia="Aptos"/>
                <w:b w:val="0"/>
                <w:i/>
                <w:color w:val="666666"/>
                <w:sz w:val="17"/>
              </w:rPr>
              <w:t>Each business object is stored in its proper place; transactions/history are separated from static descriptions; many-to-many relationships are resolved with associative tables.</w:t>
            </w:r>
          </w:p>
        </w:tc>
      </w:tr>
    </w:tbl>
    <w:p w14:paraId="07180B2F">
      <w:pPr>
        <w:spacing w:after="0"/>
      </w:pPr>
    </w:p>
    <w:p w14:paraId="1560E8CF">
      <w:pPr>
        <w:pStyle w:val="2"/>
      </w:pPr>
      <w:r>
        <w:t>1.2 Phạm vi hệ thống / System Scope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175"/>
        <w:gridCol w:w="3628"/>
      </w:tblGrid>
      <w:tr w14:paraId="4C01C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4F8A67"/>
            <w:tcMar>
              <w:top w:w="70" w:type="dxa"/>
              <w:left w:w="80" w:type="dxa"/>
              <w:bottom w:w="70" w:type="dxa"/>
              <w:right w:w="80" w:type="dxa"/>
            </w:tcMar>
            <w:vAlign w:val="center"/>
          </w:tcPr>
          <w:p w14:paraId="7762532A">
            <w:pPr>
              <w:jc w:val="center"/>
            </w:pPr>
            <w:r>
              <w:rPr>
                <w:rFonts w:ascii="Aptos" w:hAnsi="Aptos" w:eastAsia="Aptos"/>
                <w:b/>
                <w:i w:val="0"/>
                <w:color w:val="FFFFFF"/>
                <w:sz w:val="17"/>
              </w:rPr>
              <w:t>Phạm vi / Boundary</w:t>
            </w:r>
          </w:p>
        </w:tc>
        <w:tc>
          <w:tcPr>
            <w:tcW w:w="3175" w:type="dxa"/>
            <w:shd w:val="clear" w:color="auto" w:fill="4F8A67"/>
            <w:tcMar>
              <w:top w:w="70" w:type="dxa"/>
              <w:left w:w="80" w:type="dxa"/>
              <w:bottom w:w="70" w:type="dxa"/>
              <w:right w:w="80" w:type="dxa"/>
            </w:tcMar>
            <w:vAlign w:val="center"/>
          </w:tcPr>
          <w:p w14:paraId="6603C34E">
            <w:pPr>
              <w:jc w:val="center"/>
            </w:pPr>
            <w:r>
              <w:rPr>
                <w:rFonts w:ascii="Aptos" w:hAnsi="Aptos" w:eastAsia="Aptos"/>
                <w:b/>
                <w:i w:val="0"/>
                <w:color w:val="FFFFFF"/>
                <w:sz w:val="17"/>
              </w:rPr>
              <w:t>Khu vực / Area</w:t>
            </w:r>
          </w:p>
        </w:tc>
        <w:tc>
          <w:tcPr>
            <w:tcW w:w="3628" w:type="dxa"/>
            <w:shd w:val="clear" w:color="auto" w:fill="4F8A67"/>
            <w:tcMar>
              <w:top w:w="70" w:type="dxa"/>
              <w:left w:w="80" w:type="dxa"/>
              <w:bottom w:w="70" w:type="dxa"/>
              <w:right w:w="80" w:type="dxa"/>
            </w:tcMar>
            <w:vAlign w:val="center"/>
          </w:tcPr>
          <w:p w14:paraId="29F71713">
            <w:pPr>
              <w:jc w:val="center"/>
            </w:pPr>
            <w:r>
              <w:rPr>
                <w:rFonts w:ascii="Aptos" w:hAnsi="Aptos" w:eastAsia="Aptos"/>
                <w:b/>
                <w:i w:val="0"/>
                <w:color w:val="FFFFFF"/>
                <w:sz w:val="17"/>
              </w:rPr>
              <w:t>Mô tả / Description</w:t>
            </w:r>
          </w:p>
        </w:tc>
      </w:tr>
      <w:tr w14:paraId="2114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0747B721">
            <w:r>
              <w:rPr>
                <w:rFonts w:ascii="Aptos" w:hAnsi="Aptos" w:eastAsia="Aptos"/>
                <w:b w:val="0"/>
                <w:i w:val="0"/>
                <w:color w:val="242424"/>
                <w:sz w:val="17"/>
              </w:rPr>
              <w:t>Trong phạm vi / In scope</w:t>
            </w:r>
          </w:p>
        </w:tc>
        <w:tc>
          <w:tcPr>
            <w:tcW w:w="3175" w:type="dxa"/>
            <w:tcMar>
              <w:top w:w="70" w:type="dxa"/>
              <w:left w:w="80" w:type="dxa"/>
              <w:bottom w:w="70" w:type="dxa"/>
              <w:right w:w="80" w:type="dxa"/>
            </w:tcMar>
            <w:vAlign w:val="top"/>
          </w:tcPr>
          <w:p w14:paraId="31A8B023">
            <w:r>
              <w:rPr>
                <w:rFonts w:ascii="Aptos" w:hAnsi="Aptos" w:eastAsia="Aptos"/>
                <w:b w:val="0"/>
                <w:i w:val="0"/>
                <w:color w:val="242424"/>
                <w:sz w:val="17"/>
              </w:rPr>
              <w:t>Quản lý PERSON và UNIVERSITY_MEMBER</w:t>
            </w:r>
          </w:p>
        </w:tc>
        <w:tc>
          <w:tcPr>
            <w:tcW w:w="3628" w:type="dxa"/>
            <w:tcMar>
              <w:top w:w="70" w:type="dxa"/>
              <w:left w:w="80" w:type="dxa"/>
              <w:bottom w:w="70" w:type="dxa"/>
              <w:right w:w="80" w:type="dxa"/>
            </w:tcMar>
            <w:vAlign w:val="top"/>
          </w:tcPr>
          <w:p w14:paraId="61FAEF50">
            <w:r>
              <w:rPr>
                <w:rFonts w:ascii="Aptos" w:hAnsi="Aptos" w:eastAsia="Aptos"/>
                <w:b w:val="0"/>
                <w:i w:val="0"/>
                <w:color w:val="242424"/>
                <w:sz w:val="17"/>
              </w:rPr>
              <w:t>Thông tin định danh và thành viên nội bộ.</w:t>
            </w:r>
          </w:p>
        </w:tc>
      </w:tr>
      <w:tr w14:paraId="6E63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41BBC0DF">
            <w:r>
              <w:rPr>
                <w:rFonts w:ascii="Aptos" w:hAnsi="Aptos" w:eastAsia="Aptos"/>
                <w:b w:val="0"/>
                <w:i w:val="0"/>
                <w:color w:val="242424"/>
                <w:sz w:val="17"/>
              </w:rPr>
              <w:t>Trong phạm vi / In scope</w:t>
            </w:r>
          </w:p>
        </w:tc>
        <w:tc>
          <w:tcPr>
            <w:tcW w:w="3175" w:type="dxa"/>
            <w:shd w:val="clear" w:color="auto" w:fill="F4F5F6"/>
            <w:tcMar>
              <w:top w:w="70" w:type="dxa"/>
              <w:left w:w="80" w:type="dxa"/>
              <w:bottom w:w="70" w:type="dxa"/>
              <w:right w:w="80" w:type="dxa"/>
            </w:tcMar>
            <w:vAlign w:val="top"/>
          </w:tcPr>
          <w:p w14:paraId="2F40AA6A">
            <w:r>
              <w:rPr>
                <w:rFonts w:ascii="Aptos" w:hAnsi="Aptos" w:eastAsia="Aptos"/>
                <w:b w:val="0"/>
                <w:i w:val="0"/>
                <w:color w:val="242424"/>
                <w:sz w:val="17"/>
              </w:rPr>
              <w:t>Quản lý EXTERNAL_AUTHOR</w:t>
            </w:r>
          </w:p>
        </w:tc>
        <w:tc>
          <w:tcPr>
            <w:tcW w:w="3628" w:type="dxa"/>
            <w:shd w:val="clear" w:color="auto" w:fill="F4F5F6"/>
            <w:tcMar>
              <w:top w:w="70" w:type="dxa"/>
              <w:left w:w="80" w:type="dxa"/>
              <w:bottom w:w="70" w:type="dxa"/>
              <w:right w:w="80" w:type="dxa"/>
            </w:tcMar>
            <w:vAlign w:val="top"/>
          </w:tcPr>
          <w:p w14:paraId="2E333FB4">
            <w:r>
              <w:rPr>
                <w:rFonts w:ascii="Aptos" w:hAnsi="Aptos" w:eastAsia="Aptos"/>
                <w:b w:val="0"/>
                <w:i w:val="0"/>
                <w:color w:val="242424"/>
                <w:sz w:val="17"/>
              </w:rPr>
              <w:t>Thông tin tác giả ngoài trường.</w:t>
            </w:r>
          </w:p>
        </w:tc>
      </w:tr>
      <w:tr w14:paraId="65EBF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494CE5FA">
            <w:r>
              <w:rPr>
                <w:rFonts w:ascii="Aptos" w:hAnsi="Aptos" w:eastAsia="Aptos"/>
                <w:b w:val="0"/>
                <w:i w:val="0"/>
                <w:color w:val="242424"/>
                <w:sz w:val="17"/>
              </w:rPr>
              <w:t>Trong phạm vi / In scope</w:t>
            </w:r>
          </w:p>
        </w:tc>
        <w:tc>
          <w:tcPr>
            <w:tcW w:w="3175" w:type="dxa"/>
            <w:tcMar>
              <w:top w:w="70" w:type="dxa"/>
              <w:left w:w="80" w:type="dxa"/>
              <w:bottom w:w="70" w:type="dxa"/>
              <w:right w:w="80" w:type="dxa"/>
            </w:tcMar>
            <w:vAlign w:val="top"/>
          </w:tcPr>
          <w:p w14:paraId="63EB5211">
            <w:r>
              <w:rPr>
                <w:rFonts w:ascii="Aptos" w:hAnsi="Aptos" w:eastAsia="Aptos"/>
                <w:b w:val="0"/>
                <w:i w:val="0"/>
                <w:color w:val="242424"/>
                <w:sz w:val="17"/>
              </w:rPr>
              <w:t>Quản lý RESOURCE</w:t>
            </w:r>
          </w:p>
        </w:tc>
        <w:tc>
          <w:tcPr>
            <w:tcW w:w="3628" w:type="dxa"/>
            <w:tcMar>
              <w:top w:w="70" w:type="dxa"/>
              <w:left w:w="80" w:type="dxa"/>
              <w:bottom w:w="70" w:type="dxa"/>
              <w:right w:w="80" w:type="dxa"/>
            </w:tcMar>
            <w:vAlign w:val="top"/>
          </w:tcPr>
          <w:p w14:paraId="091A5821">
            <w:r>
              <w:rPr>
                <w:rFonts w:ascii="Aptos" w:hAnsi="Aptos" w:eastAsia="Aptos"/>
                <w:b w:val="0"/>
                <w:i w:val="0"/>
                <w:color w:val="242424"/>
                <w:sz w:val="17"/>
              </w:rPr>
              <w:t>Metadata chung: tiêu đề, ngày xuất bản, chủ đề, loại tài nguyên.</w:t>
            </w:r>
          </w:p>
        </w:tc>
      </w:tr>
      <w:tr w14:paraId="79D5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7790CBCA">
            <w:r>
              <w:rPr>
                <w:rFonts w:ascii="Aptos" w:hAnsi="Aptos" w:eastAsia="Aptos"/>
                <w:b w:val="0"/>
                <w:i w:val="0"/>
                <w:color w:val="242424"/>
                <w:sz w:val="17"/>
              </w:rPr>
              <w:t>Trong phạm vi / In scope</w:t>
            </w:r>
          </w:p>
        </w:tc>
        <w:tc>
          <w:tcPr>
            <w:tcW w:w="3175" w:type="dxa"/>
            <w:shd w:val="clear" w:color="auto" w:fill="F4F5F6"/>
            <w:tcMar>
              <w:top w:w="70" w:type="dxa"/>
              <w:left w:w="80" w:type="dxa"/>
              <w:bottom w:w="70" w:type="dxa"/>
              <w:right w:w="80" w:type="dxa"/>
            </w:tcMar>
            <w:vAlign w:val="top"/>
          </w:tcPr>
          <w:p w14:paraId="2850892B">
            <w:r>
              <w:rPr>
                <w:rFonts w:ascii="Aptos" w:hAnsi="Aptos" w:eastAsia="Aptos"/>
                <w:b w:val="0"/>
                <w:i w:val="0"/>
                <w:color w:val="242424"/>
                <w:sz w:val="17"/>
              </w:rPr>
              <w:t>Tài nguyên vật lý</w:t>
            </w:r>
          </w:p>
        </w:tc>
        <w:tc>
          <w:tcPr>
            <w:tcW w:w="3628" w:type="dxa"/>
            <w:shd w:val="clear" w:color="auto" w:fill="F4F5F6"/>
            <w:tcMar>
              <w:top w:w="70" w:type="dxa"/>
              <w:left w:w="80" w:type="dxa"/>
              <w:bottom w:w="70" w:type="dxa"/>
              <w:right w:w="80" w:type="dxa"/>
            </w:tcMar>
            <w:vAlign w:val="top"/>
          </w:tcPr>
          <w:p w14:paraId="4049A2D7">
            <w:r>
              <w:rPr>
                <w:rFonts w:ascii="Aptos" w:hAnsi="Aptos" w:eastAsia="Aptos"/>
                <w:b w:val="0"/>
                <w:i w:val="0"/>
                <w:color w:val="242424"/>
                <w:sz w:val="17"/>
              </w:rPr>
              <w:t>PHYSICAL_BOOK và BOOK_COPY; vị trí, barcode, tình trạng, khả dụng.</w:t>
            </w:r>
          </w:p>
        </w:tc>
      </w:tr>
      <w:tr w14:paraId="08DA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5420FD8F">
            <w:r>
              <w:rPr>
                <w:rFonts w:ascii="Aptos" w:hAnsi="Aptos" w:eastAsia="Aptos"/>
                <w:b w:val="0"/>
                <w:i w:val="0"/>
                <w:color w:val="242424"/>
                <w:sz w:val="17"/>
              </w:rPr>
              <w:t>Trong phạm vi / In scope</w:t>
            </w:r>
          </w:p>
        </w:tc>
        <w:tc>
          <w:tcPr>
            <w:tcW w:w="3175" w:type="dxa"/>
            <w:tcMar>
              <w:top w:w="70" w:type="dxa"/>
              <w:left w:w="80" w:type="dxa"/>
              <w:bottom w:w="70" w:type="dxa"/>
              <w:right w:w="80" w:type="dxa"/>
            </w:tcMar>
            <w:vAlign w:val="top"/>
          </w:tcPr>
          <w:p w14:paraId="19AA19AA">
            <w:r>
              <w:rPr>
                <w:rFonts w:ascii="Aptos" w:hAnsi="Aptos" w:eastAsia="Aptos"/>
                <w:b w:val="0"/>
                <w:i w:val="0"/>
                <w:color w:val="242424"/>
                <w:sz w:val="17"/>
              </w:rPr>
              <w:t>Tài nguyên số</w:t>
            </w:r>
          </w:p>
        </w:tc>
        <w:tc>
          <w:tcPr>
            <w:tcW w:w="3628" w:type="dxa"/>
            <w:tcMar>
              <w:top w:w="70" w:type="dxa"/>
              <w:left w:w="80" w:type="dxa"/>
              <w:bottom w:w="70" w:type="dxa"/>
              <w:right w:w="80" w:type="dxa"/>
            </w:tcMar>
            <w:vAlign w:val="top"/>
          </w:tcPr>
          <w:p w14:paraId="602859D3">
            <w:r>
              <w:rPr>
                <w:rFonts w:ascii="Aptos" w:hAnsi="Aptos" w:eastAsia="Aptos"/>
                <w:b w:val="0"/>
                <w:i w:val="0"/>
                <w:color w:val="242424"/>
                <w:sz w:val="17"/>
              </w:rPr>
              <w:t>DIGITAL_JOURNAL; DOI, URL, kích thước tệp, định dạng.</w:t>
            </w:r>
          </w:p>
        </w:tc>
      </w:tr>
      <w:tr w14:paraId="71981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03ABEF26">
            <w:r>
              <w:rPr>
                <w:rFonts w:ascii="Aptos" w:hAnsi="Aptos" w:eastAsia="Aptos"/>
                <w:b w:val="0"/>
                <w:i w:val="0"/>
                <w:color w:val="242424"/>
                <w:sz w:val="17"/>
              </w:rPr>
              <w:t>Trong phạm vi / In scope</w:t>
            </w:r>
          </w:p>
        </w:tc>
        <w:tc>
          <w:tcPr>
            <w:tcW w:w="3175" w:type="dxa"/>
            <w:shd w:val="clear" w:color="auto" w:fill="F4F5F6"/>
            <w:tcMar>
              <w:top w:w="70" w:type="dxa"/>
              <w:left w:w="80" w:type="dxa"/>
              <w:bottom w:w="70" w:type="dxa"/>
              <w:right w:w="80" w:type="dxa"/>
            </w:tcMar>
            <w:vAlign w:val="top"/>
          </w:tcPr>
          <w:p w14:paraId="53DD97D0">
            <w:r>
              <w:rPr>
                <w:rFonts w:ascii="Aptos" w:hAnsi="Aptos" w:eastAsia="Aptos"/>
                <w:b w:val="0"/>
                <w:i w:val="0"/>
                <w:color w:val="242424"/>
                <w:sz w:val="17"/>
              </w:rPr>
              <w:t>Mượn trả &amp; phạt</w:t>
            </w:r>
          </w:p>
        </w:tc>
        <w:tc>
          <w:tcPr>
            <w:tcW w:w="3628" w:type="dxa"/>
            <w:shd w:val="clear" w:color="auto" w:fill="F4F5F6"/>
            <w:tcMar>
              <w:top w:w="70" w:type="dxa"/>
              <w:left w:w="80" w:type="dxa"/>
              <w:bottom w:w="70" w:type="dxa"/>
              <w:right w:w="80" w:type="dxa"/>
            </w:tcMar>
            <w:vAlign w:val="top"/>
          </w:tcPr>
          <w:p w14:paraId="4622F2C9">
            <w:r>
              <w:rPr>
                <w:rFonts w:ascii="Aptos" w:hAnsi="Aptos" w:eastAsia="Aptos"/>
                <w:b w:val="0"/>
                <w:i w:val="0"/>
                <w:color w:val="242424"/>
                <w:sz w:val="17"/>
              </w:rPr>
              <w:t>BORROW, FINE và PAYMENT_TRANSACTION.</w:t>
            </w:r>
          </w:p>
        </w:tc>
      </w:tr>
      <w:tr w14:paraId="6E799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4B7761B9">
            <w:r>
              <w:rPr>
                <w:rFonts w:ascii="Aptos" w:hAnsi="Aptos" w:eastAsia="Aptos"/>
                <w:b w:val="0"/>
                <w:i w:val="0"/>
                <w:color w:val="242424"/>
                <w:sz w:val="17"/>
              </w:rPr>
              <w:t>Trong phạm vi / In scope</w:t>
            </w:r>
          </w:p>
        </w:tc>
        <w:tc>
          <w:tcPr>
            <w:tcW w:w="3175" w:type="dxa"/>
            <w:tcMar>
              <w:top w:w="70" w:type="dxa"/>
              <w:left w:w="80" w:type="dxa"/>
              <w:bottom w:w="70" w:type="dxa"/>
              <w:right w:w="80" w:type="dxa"/>
            </w:tcMar>
            <w:vAlign w:val="top"/>
          </w:tcPr>
          <w:p w14:paraId="028F7883">
            <w:r>
              <w:rPr>
                <w:rFonts w:ascii="Aptos" w:hAnsi="Aptos" w:eastAsia="Aptos"/>
                <w:b w:val="0"/>
                <w:i w:val="0"/>
                <w:color w:val="242424"/>
                <w:sz w:val="17"/>
              </w:rPr>
              <w:t>License / cấp quyền</w:t>
            </w:r>
          </w:p>
        </w:tc>
        <w:tc>
          <w:tcPr>
            <w:tcW w:w="3628" w:type="dxa"/>
            <w:tcMar>
              <w:top w:w="70" w:type="dxa"/>
              <w:left w:w="80" w:type="dxa"/>
              <w:bottom w:w="70" w:type="dxa"/>
              <w:right w:w="80" w:type="dxa"/>
            </w:tcMar>
            <w:vAlign w:val="top"/>
          </w:tcPr>
          <w:p w14:paraId="2678D2CA">
            <w:r>
              <w:rPr>
                <w:rFonts w:ascii="Aptos" w:hAnsi="Aptos" w:eastAsia="Aptos"/>
                <w:b w:val="0"/>
                <w:i w:val="0"/>
                <w:color w:val="242424"/>
                <w:sz w:val="17"/>
              </w:rPr>
              <w:t>LICENSE_PACKAGE, GRANTED_LICENSE, RESOURCE_LICENSE.</w:t>
            </w:r>
          </w:p>
        </w:tc>
      </w:tr>
      <w:tr w14:paraId="62491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21B59348">
            <w:r>
              <w:rPr>
                <w:rFonts w:ascii="Aptos" w:hAnsi="Aptos" w:eastAsia="Aptos"/>
                <w:b w:val="0"/>
                <w:i w:val="0"/>
                <w:color w:val="242424"/>
                <w:sz w:val="17"/>
              </w:rPr>
              <w:t>Trong phạm vi / In scope</w:t>
            </w:r>
          </w:p>
        </w:tc>
        <w:tc>
          <w:tcPr>
            <w:tcW w:w="3175" w:type="dxa"/>
            <w:shd w:val="clear" w:color="auto" w:fill="F4F5F6"/>
            <w:tcMar>
              <w:top w:w="70" w:type="dxa"/>
              <w:left w:w="80" w:type="dxa"/>
              <w:bottom w:w="70" w:type="dxa"/>
              <w:right w:w="80" w:type="dxa"/>
            </w:tcMar>
            <w:vAlign w:val="top"/>
          </w:tcPr>
          <w:p w14:paraId="5F395C0B">
            <w:r>
              <w:rPr>
                <w:rFonts w:ascii="Aptos" w:hAnsi="Aptos" w:eastAsia="Aptos"/>
                <w:b w:val="0"/>
                <w:i w:val="0"/>
                <w:color w:val="242424"/>
                <w:sz w:val="17"/>
              </w:rPr>
              <w:t>Lịch sử truy cập số</w:t>
            </w:r>
          </w:p>
        </w:tc>
        <w:tc>
          <w:tcPr>
            <w:tcW w:w="3628" w:type="dxa"/>
            <w:shd w:val="clear" w:color="auto" w:fill="F4F5F6"/>
            <w:tcMar>
              <w:top w:w="70" w:type="dxa"/>
              <w:left w:w="80" w:type="dxa"/>
              <w:bottom w:w="70" w:type="dxa"/>
              <w:right w:w="80" w:type="dxa"/>
            </w:tcMar>
            <w:vAlign w:val="top"/>
          </w:tcPr>
          <w:p w14:paraId="77548D35">
            <w:r>
              <w:rPr>
                <w:rFonts w:ascii="Aptos" w:hAnsi="Aptos" w:eastAsia="Aptos"/>
                <w:b w:val="0"/>
                <w:i w:val="0"/>
                <w:color w:val="242424"/>
                <w:sz w:val="17"/>
              </w:rPr>
              <w:t>ACCESS_LOG phục vụ audit và theo dõi việc truy cập/tải xuống.</w:t>
            </w:r>
          </w:p>
        </w:tc>
      </w:tr>
      <w:tr w14:paraId="5E53F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363D72C6">
            <w:r>
              <w:rPr>
                <w:rFonts w:ascii="Aptos" w:hAnsi="Aptos" w:eastAsia="Aptos"/>
                <w:b w:val="0"/>
                <w:i w:val="0"/>
                <w:color w:val="242424"/>
                <w:sz w:val="17"/>
              </w:rPr>
              <w:t>Ngoài phạm vi / Out of scope</w:t>
            </w:r>
          </w:p>
        </w:tc>
        <w:tc>
          <w:tcPr>
            <w:tcW w:w="3175" w:type="dxa"/>
            <w:tcMar>
              <w:top w:w="70" w:type="dxa"/>
              <w:left w:w="80" w:type="dxa"/>
              <w:bottom w:w="70" w:type="dxa"/>
              <w:right w:w="80" w:type="dxa"/>
            </w:tcMar>
            <w:vAlign w:val="top"/>
          </w:tcPr>
          <w:p w14:paraId="59BFD839">
            <w:r>
              <w:rPr>
                <w:rFonts w:ascii="Aptos" w:hAnsi="Aptos" w:eastAsia="Aptos"/>
                <w:b w:val="0"/>
                <w:i w:val="0"/>
                <w:color w:val="242424"/>
                <w:sz w:val="17"/>
              </w:rPr>
              <w:t>Cổng thanh toán thực tế</w:t>
            </w:r>
          </w:p>
        </w:tc>
        <w:tc>
          <w:tcPr>
            <w:tcW w:w="3628" w:type="dxa"/>
            <w:tcMar>
              <w:top w:w="70" w:type="dxa"/>
              <w:left w:w="80" w:type="dxa"/>
              <w:bottom w:w="70" w:type="dxa"/>
              <w:right w:w="80" w:type="dxa"/>
            </w:tcMar>
            <w:vAlign w:val="top"/>
          </w:tcPr>
          <w:p w14:paraId="02132327">
            <w:r>
              <w:rPr>
                <w:rFonts w:ascii="Aptos" w:hAnsi="Aptos" w:eastAsia="Aptos"/>
                <w:b w:val="0"/>
                <w:i w:val="0"/>
                <w:color w:val="242424"/>
                <w:sz w:val="17"/>
              </w:rPr>
              <w:t>Hệ thống chỉ lưu dữ liệu giao dịch, không tích hợp payment gateway thật.</w:t>
            </w:r>
          </w:p>
        </w:tc>
      </w:tr>
      <w:tr w14:paraId="1F1A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61FB397E">
            <w:r>
              <w:rPr>
                <w:rFonts w:ascii="Aptos" w:hAnsi="Aptos" w:eastAsia="Aptos"/>
                <w:b w:val="0"/>
                <w:i w:val="0"/>
                <w:color w:val="242424"/>
                <w:sz w:val="17"/>
              </w:rPr>
              <w:t>Ngoài phạm vi / Out of scope</w:t>
            </w:r>
          </w:p>
        </w:tc>
        <w:tc>
          <w:tcPr>
            <w:tcW w:w="3175" w:type="dxa"/>
            <w:shd w:val="clear" w:color="auto" w:fill="F4F5F6"/>
            <w:tcMar>
              <w:top w:w="70" w:type="dxa"/>
              <w:left w:w="80" w:type="dxa"/>
              <w:bottom w:w="70" w:type="dxa"/>
              <w:right w:w="80" w:type="dxa"/>
            </w:tcMar>
            <w:vAlign w:val="top"/>
          </w:tcPr>
          <w:p w14:paraId="5D1A0F67">
            <w:r>
              <w:rPr>
                <w:rFonts w:ascii="Aptos" w:hAnsi="Aptos" w:eastAsia="Aptos"/>
                <w:b w:val="0"/>
                <w:i w:val="0"/>
                <w:color w:val="242424"/>
                <w:sz w:val="17"/>
              </w:rPr>
              <w:t>Lưu file vật lý</w:t>
            </w:r>
          </w:p>
        </w:tc>
        <w:tc>
          <w:tcPr>
            <w:tcW w:w="3628" w:type="dxa"/>
            <w:shd w:val="clear" w:color="auto" w:fill="F4F5F6"/>
            <w:tcMar>
              <w:top w:w="70" w:type="dxa"/>
              <w:left w:w="80" w:type="dxa"/>
              <w:bottom w:w="70" w:type="dxa"/>
              <w:right w:w="80" w:type="dxa"/>
            </w:tcMar>
            <w:vAlign w:val="top"/>
          </w:tcPr>
          <w:p w14:paraId="431A2A31">
            <w:r>
              <w:rPr>
                <w:rFonts w:ascii="Aptos" w:hAnsi="Aptos" w:eastAsia="Aptos"/>
                <w:b w:val="0"/>
                <w:i w:val="0"/>
                <w:color w:val="242424"/>
                <w:sz w:val="17"/>
              </w:rPr>
              <w:t>Database lưu metadata/URL, không phải hệ thống lưu trữ file.</w:t>
            </w:r>
          </w:p>
        </w:tc>
      </w:tr>
    </w:tbl>
    <w:p w14:paraId="425320E5">
      <w:pPr>
        <w:spacing w:after="0"/>
      </w:pPr>
    </w:p>
    <w:p w14:paraId="17CD8A32">
      <w:pPr>
        <w:pStyle w:val="2"/>
      </w:pPr>
      <w:r>
        <w:t>1.3 Stakeholder và Actor / Stakeholders &amp; Actors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438"/>
        <w:gridCol w:w="4365"/>
      </w:tblGrid>
      <w:tr w14:paraId="580A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8C547"/>
            <w:tcMar>
              <w:top w:w="70" w:type="dxa"/>
              <w:left w:w="80" w:type="dxa"/>
              <w:bottom w:w="70" w:type="dxa"/>
              <w:right w:w="80" w:type="dxa"/>
            </w:tcMar>
            <w:vAlign w:val="center"/>
          </w:tcPr>
          <w:p w14:paraId="436C2666">
            <w:pPr>
              <w:jc w:val="center"/>
            </w:pPr>
            <w:r>
              <w:rPr>
                <w:rFonts w:ascii="Aptos" w:hAnsi="Aptos" w:eastAsia="Aptos"/>
                <w:b/>
                <w:i w:val="0"/>
                <w:color w:val="242424"/>
                <w:sz w:val="17"/>
              </w:rPr>
              <w:t>Actor / Vai trò</w:t>
            </w:r>
          </w:p>
        </w:tc>
        <w:tc>
          <w:tcPr>
            <w:tcW w:w="2438" w:type="dxa"/>
            <w:shd w:val="clear" w:color="auto" w:fill="E8C547"/>
            <w:tcMar>
              <w:top w:w="70" w:type="dxa"/>
              <w:left w:w="80" w:type="dxa"/>
              <w:bottom w:w="70" w:type="dxa"/>
              <w:right w:w="80" w:type="dxa"/>
            </w:tcMar>
            <w:vAlign w:val="center"/>
          </w:tcPr>
          <w:p w14:paraId="09911F50">
            <w:pPr>
              <w:jc w:val="center"/>
            </w:pPr>
            <w:r>
              <w:rPr>
                <w:rFonts w:ascii="Aptos" w:hAnsi="Aptos" w:eastAsia="Aptos"/>
                <w:b/>
                <w:i w:val="0"/>
                <w:color w:val="242424"/>
                <w:sz w:val="17"/>
              </w:rPr>
              <w:t>Tiếng Việt</w:t>
            </w:r>
          </w:p>
        </w:tc>
        <w:tc>
          <w:tcPr>
            <w:tcW w:w="4365" w:type="dxa"/>
            <w:shd w:val="clear" w:color="auto" w:fill="E8C547"/>
            <w:tcMar>
              <w:top w:w="70" w:type="dxa"/>
              <w:left w:w="80" w:type="dxa"/>
              <w:bottom w:w="70" w:type="dxa"/>
              <w:right w:w="80" w:type="dxa"/>
            </w:tcMar>
            <w:vAlign w:val="center"/>
          </w:tcPr>
          <w:p w14:paraId="579A755F">
            <w:pPr>
              <w:jc w:val="center"/>
            </w:pPr>
            <w:r>
              <w:rPr>
                <w:rFonts w:ascii="Aptos" w:hAnsi="Aptos" w:eastAsia="Aptos"/>
                <w:b/>
                <w:i w:val="0"/>
                <w:color w:val="242424"/>
                <w:sz w:val="17"/>
              </w:rPr>
              <w:t>Tương tác chính</w:t>
            </w:r>
          </w:p>
        </w:tc>
      </w:tr>
      <w:tr w14:paraId="111E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251AB121">
            <w:r>
              <w:rPr>
                <w:rFonts w:ascii="Aptos" w:hAnsi="Aptos" w:eastAsia="Aptos"/>
                <w:b w:val="0"/>
                <w:i w:val="0"/>
                <w:color w:val="242424"/>
                <w:sz w:val="17"/>
              </w:rPr>
              <w:t>University Member</w:t>
            </w:r>
          </w:p>
        </w:tc>
        <w:tc>
          <w:tcPr>
            <w:tcW w:w="2438" w:type="dxa"/>
            <w:tcMar>
              <w:top w:w="70" w:type="dxa"/>
              <w:left w:w="80" w:type="dxa"/>
              <w:bottom w:w="70" w:type="dxa"/>
              <w:right w:w="80" w:type="dxa"/>
            </w:tcMar>
            <w:vAlign w:val="top"/>
          </w:tcPr>
          <w:p w14:paraId="7B280831">
            <w:r>
              <w:rPr>
                <w:rFonts w:ascii="Aptos" w:hAnsi="Aptos" w:eastAsia="Aptos"/>
                <w:b w:val="0"/>
                <w:i w:val="0"/>
                <w:color w:val="242424"/>
                <w:sz w:val="17"/>
              </w:rPr>
              <w:t>Thành viên trường</w:t>
            </w:r>
          </w:p>
        </w:tc>
        <w:tc>
          <w:tcPr>
            <w:tcW w:w="4365" w:type="dxa"/>
            <w:tcMar>
              <w:top w:w="70" w:type="dxa"/>
              <w:left w:w="80" w:type="dxa"/>
              <w:bottom w:w="70" w:type="dxa"/>
              <w:right w:w="80" w:type="dxa"/>
            </w:tcMar>
            <w:vAlign w:val="top"/>
          </w:tcPr>
          <w:p w14:paraId="6D75BAB4">
            <w:r>
              <w:rPr>
                <w:rFonts w:ascii="Aptos" w:hAnsi="Aptos" w:eastAsia="Aptos"/>
                <w:b w:val="0"/>
                <w:i w:val="0"/>
                <w:color w:val="242424"/>
                <w:sz w:val="17"/>
              </w:rPr>
              <w:t>Mượn sách vật lý; truy cập tài nguyên số theo quyền.</w:t>
            </w:r>
          </w:p>
        </w:tc>
      </w:tr>
      <w:tr w14:paraId="0DF7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1437715C">
            <w:r>
              <w:rPr>
                <w:rFonts w:ascii="Aptos" w:hAnsi="Aptos" w:eastAsia="Aptos"/>
                <w:b w:val="0"/>
                <w:i w:val="0"/>
                <w:color w:val="242424"/>
                <w:sz w:val="17"/>
              </w:rPr>
              <w:t>Librarian</w:t>
            </w:r>
          </w:p>
        </w:tc>
        <w:tc>
          <w:tcPr>
            <w:tcW w:w="2438" w:type="dxa"/>
            <w:shd w:val="clear" w:color="auto" w:fill="F4F5F6"/>
            <w:tcMar>
              <w:top w:w="70" w:type="dxa"/>
              <w:left w:w="80" w:type="dxa"/>
              <w:bottom w:w="70" w:type="dxa"/>
              <w:right w:w="80" w:type="dxa"/>
            </w:tcMar>
            <w:vAlign w:val="top"/>
          </w:tcPr>
          <w:p w14:paraId="3268F076">
            <w:r>
              <w:rPr>
                <w:rFonts w:ascii="Aptos" w:hAnsi="Aptos" w:eastAsia="Aptos"/>
                <w:b w:val="0"/>
                <w:i w:val="0"/>
                <w:color w:val="242424"/>
                <w:sz w:val="17"/>
              </w:rPr>
              <w:t>Thủ thư / nhân sự vận hành</w:t>
            </w:r>
          </w:p>
        </w:tc>
        <w:tc>
          <w:tcPr>
            <w:tcW w:w="4365" w:type="dxa"/>
            <w:shd w:val="clear" w:color="auto" w:fill="F4F5F6"/>
            <w:tcMar>
              <w:top w:w="70" w:type="dxa"/>
              <w:left w:w="80" w:type="dxa"/>
              <w:bottom w:w="70" w:type="dxa"/>
              <w:right w:w="80" w:type="dxa"/>
            </w:tcMar>
            <w:vAlign w:val="top"/>
          </w:tcPr>
          <w:p w14:paraId="66E49E9E">
            <w:r>
              <w:rPr>
                <w:rFonts w:ascii="Aptos" w:hAnsi="Aptos" w:eastAsia="Aptos"/>
                <w:b w:val="0"/>
                <w:i w:val="0"/>
                <w:color w:val="242424"/>
                <w:sz w:val="17"/>
              </w:rPr>
              <w:t>Quản lý người dùng nghiệp vụ, tài nguyên, mượn trả, phạt và dữ liệu vận hành.</w:t>
            </w:r>
          </w:p>
        </w:tc>
      </w:tr>
      <w:tr w14:paraId="0DAA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62185054">
            <w:r>
              <w:rPr>
                <w:rFonts w:ascii="Aptos" w:hAnsi="Aptos" w:eastAsia="Aptos"/>
                <w:b w:val="0"/>
                <w:i w:val="0"/>
                <w:color w:val="242424"/>
                <w:sz w:val="17"/>
              </w:rPr>
              <w:t>Public Reader</w:t>
            </w:r>
          </w:p>
        </w:tc>
        <w:tc>
          <w:tcPr>
            <w:tcW w:w="2438" w:type="dxa"/>
            <w:tcMar>
              <w:top w:w="70" w:type="dxa"/>
              <w:left w:w="80" w:type="dxa"/>
              <w:bottom w:w="70" w:type="dxa"/>
              <w:right w:w="80" w:type="dxa"/>
            </w:tcMar>
            <w:vAlign w:val="top"/>
          </w:tcPr>
          <w:p w14:paraId="3EC83DD3">
            <w:r>
              <w:rPr>
                <w:rFonts w:ascii="Aptos" w:hAnsi="Aptos" w:eastAsia="Aptos"/>
                <w:b w:val="0"/>
                <w:i w:val="0"/>
                <w:color w:val="242424"/>
                <w:sz w:val="17"/>
              </w:rPr>
              <w:t>Khách truy cập</w:t>
            </w:r>
          </w:p>
        </w:tc>
        <w:tc>
          <w:tcPr>
            <w:tcW w:w="4365" w:type="dxa"/>
            <w:tcMar>
              <w:top w:w="70" w:type="dxa"/>
              <w:left w:w="80" w:type="dxa"/>
              <w:bottom w:w="70" w:type="dxa"/>
              <w:right w:w="80" w:type="dxa"/>
            </w:tcMar>
            <w:vAlign w:val="top"/>
          </w:tcPr>
          <w:p w14:paraId="5079AE9C">
            <w:r>
              <w:rPr>
                <w:rFonts w:ascii="Aptos" w:hAnsi="Aptos" w:eastAsia="Aptos"/>
                <w:b w:val="0"/>
                <w:i w:val="0"/>
                <w:color w:val="242424"/>
                <w:sz w:val="17"/>
              </w:rPr>
              <w:t>Tra cứu metadata và truy cập tài nguyên được phép công khai.</w:t>
            </w:r>
          </w:p>
        </w:tc>
      </w:tr>
      <w:tr w14:paraId="0B28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6B4B1F95">
            <w:r>
              <w:rPr>
                <w:rFonts w:ascii="Aptos" w:hAnsi="Aptos" w:eastAsia="Aptos"/>
                <w:b w:val="0"/>
                <w:i w:val="0"/>
                <w:color w:val="242424"/>
                <w:sz w:val="17"/>
              </w:rPr>
              <w:t>External Author</w:t>
            </w:r>
          </w:p>
        </w:tc>
        <w:tc>
          <w:tcPr>
            <w:tcW w:w="2438" w:type="dxa"/>
            <w:shd w:val="clear" w:color="auto" w:fill="F4F5F6"/>
            <w:tcMar>
              <w:top w:w="70" w:type="dxa"/>
              <w:left w:w="80" w:type="dxa"/>
              <w:bottom w:w="70" w:type="dxa"/>
              <w:right w:w="80" w:type="dxa"/>
            </w:tcMar>
            <w:vAlign w:val="top"/>
          </w:tcPr>
          <w:p w14:paraId="6E47E786">
            <w:r>
              <w:rPr>
                <w:rFonts w:ascii="Aptos" w:hAnsi="Aptos" w:eastAsia="Aptos"/>
                <w:b w:val="0"/>
                <w:i w:val="0"/>
                <w:color w:val="242424"/>
                <w:sz w:val="17"/>
              </w:rPr>
              <w:t>Tác giả bên ngoài</w:t>
            </w:r>
          </w:p>
        </w:tc>
        <w:tc>
          <w:tcPr>
            <w:tcW w:w="4365" w:type="dxa"/>
            <w:shd w:val="clear" w:color="auto" w:fill="F4F5F6"/>
            <w:tcMar>
              <w:top w:w="70" w:type="dxa"/>
              <w:left w:w="80" w:type="dxa"/>
              <w:bottom w:w="70" w:type="dxa"/>
              <w:right w:w="80" w:type="dxa"/>
            </w:tcMar>
            <w:vAlign w:val="top"/>
          </w:tcPr>
          <w:p w14:paraId="339EAE4F">
            <w:r>
              <w:rPr>
                <w:rFonts w:ascii="Aptos" w:hAnsi="Aptos" w:eastAsia="Aptos"/>
                <w:b w:val="0"/>
                <w:i w:val="0"/>
                <w:color w:val="242424"/>
                <w:sz w:val="17"/>
              </w:rPr>
              <w:t>Được quản lý như một hồ sơ tác giả gắn với PERSON.</w:t>
            </w:r>
          </w:p>
        </w:tc>
      </w:tr>
      <w:tr w14:paraId="23C6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705E1D28">
            <w:r>
              <w:rPr>
                <w:rFonts w:ascii="Aptos" w:hAnsi="Aptos" w:eastAsia="Aptos"/>
                <w:b w:val="0"/>
                <w:i w:val="0"/>
                <w:color w:val="242424"/>
                <w:sz w:val="17"/>
              </w:rPr>
              <w:t>Administrator / DBA</w:t>
            </w:r>
          </w:p>
        </w:tc>
        <w:tc>
          <w:tcPr>
            <w:tcW w:w="2438" w:type="dxa"/>
            <w:tcMar>
              <w:top w:w="70" w:type="dxa"/>
              <w:left w:w="80" w:type="dxa"/>
              <w:bottom w:w="70" w:type="dxa"/>
              <w:right w:w="80" w:type="dxa"/>
            </w:tcMar>
            <w:vAlign w:val="top"/>
          </w:tcPr>
          <w:p w14:paraId="7071891E">
            <w:r>
              <w:rPr>
                <w:rFonts w:ascii="Aptos" w:hAnsi="Aptos" w:eastAsia="Aptos"/>
                <w:b w:val="0"/>
                <w:i w:val="0"/>
                <w:color w:val="242424"/>
                <w:sz w:val="17"/>
              </w:rPr>
              <w:t>Quản trị CSDL</w:t>
            </w:r>
          </w:p>
        </w:tc>
        <w:tc>
          <w:tcPr>
            <w:tcW w:w="4365" w:type="dxa"/>
            <w:tcMar>
              <w:top w:w="70" w:type="dxa"/>
              <w:left w:w="80" w:type="dxa"/>
              <w:bottom w:w="70" w:type="dxa"/>
              <w:right w:w="80" w:type="dxa"/>
            </w:tcMar>
            <w:vAlign w:val="top"/>
          </w:tcPr>
          <w:p w14:paraId="5EEF1289">
            <w:r>
              <w:rPr>
                <w:rFonts w:ascii="Aptos" w:hAnsi="Aptos" w:eastAsia="Aptos"/>
                <w:b w:val="0"/>
                <w:i w:val="0"/>
                <w:color w:val="242424"/>
                <w:sz w:val="17"/>
              </w:rPr>
              <w:t>Thiết lập quyền, bảo mật và bảo trì kỹ thuật.</w:t>
            </w:r>
          </w:p>
        </w:tc>
      </w:tr>
    </w:tbl>
    <w:p w14:paraId="35C2F28B">
      <w:pPr>
        <w:spacing w:after="0"/>
      </w:pPr>
    </w:p>
    <w:p w14:paraId="0D62B8ED">
      <w:pPr>
        <w:pStyle w:val="2"/>
      </w:pPr>
    </w:p>
    <w:p w14:paraId="3CEA2C3B">
      <w:pPr>
        <w:pStyle w:val="2"/>
      </w:pPr>
      <w:bookmarkStart w:id="0" w:name="_GoBack"/>
      <w:bookmarkEnd w:id="0"/>
      <w:r>
        <w:t>1.4 Quy tắc nghiệp vụ &amp; ràng buộc / Business Rules &amp; Constraints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937"/>
      </w:tblGrid>
      <w:tr w14:paraId="2B163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shd w:val="clear" w:color="auto" w:fill="9E2A2B"/>
            <w:tcMar>
              <w:top w:w="70" w:type="dxa"/>
              <w:left w:w="80" w:type="dxa"/>
              <w:bottom w:w="70" w:type="dxa"/>
              <w:right w:w="80" w:type="dxa"/>
            </w:tcMar>
            <w:vAlign w:val="center"/>
          </w:tcPr>
          <w:p w14:paraId="6EAFD572">
            <w:pPr>
              <w:jc w:val="center"/>
            </w:pPr>
            <w:r>
              <w:rPr>
                <w:rFonts w:ascii="Aptos" w:hAnsi="Aptos" w:eastAsia="Aptos"/>
                <w:b/>
                <w:i w:val="0"/>
                <w:color w:val="FFFFFF"/>
                <w:sz w:val="17"/>
              </w:rPr>
              <w:t>Mã / ID</w:t>
            </w:r>
          </w:p>
        </w:tc>
        <w:tc>
          <w:tcPr>
            <w:tcW w:w="7937" w:type="dxa"/>
            <w:shd w:val="clear" w:color="auto" w:fill="9E2A2B"/>
            <w:tcMar>
              <w:top w:w="70" w:type="dxa"/>
              <w:left w:w="80" w:type="dxa"/>
              <w:bottom w:w="70" w:type="dxa"/>
              <w:right w:w="80" w:type="dxa"/>
            </w:tcMar>
            <w:vAlign w:val="center"/>
          </w:tcPr>
          <w:p w14:paraId="6C7938CE">
            <w:pPr>
              <w:jc w:val="center"/>
            </w:pPr>
            <w:r>
              <w:rPr>
                <w:rFonts w:ascii="Aptos" w:hAnsi="Aptos" w:eastAsia="Aptos"/>
                <w:b/>
                <w:i w:val="0"/>
                <w:color w:val="FFFFFF"/>
                <w:sz w:val="17"/>
              </w:rPr>
              <w:t>Quy tắc / Rule</w:t>
            </w:r>
          </w:p>
        </w:tc>
      </w:tr>
      <w:tr w14:paraId="110E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top"/>
          </w:tcPr>
          <w:p w14:paraId="71A3C86C">
            <w:r>
              <w:rPr>
                <w:rFonts w:ascii="Aptos" w:hAnsi="Aptos" w:eastAsia="Aptos"/>
                <w:b w:val="0"/>
                <w:i w:val="0"/>
                <w:color w:val="242424"/>
                <w:sz w:val="17"/>
              </w:rPr>
              <w:t>BR-01</w:t>
            </w:r>
          </w:p>
        </w:tc>
        <w:tc>
          <w:tcPr>
            <w:tcW w:w="7937" w:type="dxa"/>
            <w:tcMar>
              <w:top w:w="70" w:type="dxa"/>
              <w:left w:w="80" w:type="dxa"/>
              <w:bottom w:w="70" w:type="dxa"/>
              <w:right w:w="80" w:type="dxa"/>
            </w:tcMar>
            <w:vAlign w:val="top"/>
          </w:tcPr>
          <w:p w14:paraId="6ACE5B4D">
            <w:r>
              <w:rPr>
                <w:rFonts w:ascii="Aptos" w:hAnsi="Aptos" w:eastAsia="Aptos"/>
                <w:b w:val="0"/>
                <w:i w:val="0"/>
                <w:color w:val="242424"/>
                <w:sz w:val="17"/>
              </w:rPr>
              <w:t>Chỉ UNIVERSITY_MEMBER được thực hiện giao dịch BORROW đối với BOOK_COPY vật lý.</w:t>
            </w:r>
          </w:p>
        </w:tc>
      </w:tr>
      <w:tr w14:paraId="7EC5D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4F5F6"/>
            <w:tcMar>
              <w:top w:w="70" w:type="dxa"/>
              <w:left w:w="80" w:type="dxa"/>
              <w:bottom w:w="70" w:type="dxa"/>
              <w:right w:w="80" w:type="dxa"/>
            </w:tcMar>
            <w:vAlign w:val="top"/>
          </w:tcPr>
          <w:p w14:paraId="190DE8D4">
            <w:r>
              <w:rPr>
                <w:rFonts w:ascii="Aptos" w:hAnsi="Aptos" w:eastAsia="Aptos"/>
                <w:b w:val="0"/>
                <w:i w:val="0"/>
                <w:color w:val="242424"/>
                <w:sz w:val="17"/>
              </w:rPr>
              <w:t>BR-02</w:t>
            </w:r>
          </w:p>
        </w:tc>
        <w:tc>
          <w:tcPr>
            <w:tcW w:w="7937" w:type="dxa"/>
            <w:shd w:val="clear" w:color="auto" w:fill="F4F5F6"/>
            <w:tcMar>
              <w:top w:w="70" w:type="dxa"/>
              <w:left w:w="80" w:type="dxa"/>
              <w:bottom w:w="70" w:type="dxa"/>
              <w:right w:w="80" w:type="dxa"/>
            </w:tcMar>
            <w:vAlign w:val="top"/>
          </w:tcPr>
          <w:p w14:paraId="7B3FB535">
            <w:r>
              <w:rPr>
                <w:rFonts w:ascii="Aptos" w:hAnsi="Aptos" w:eastAsia="Aptos"/>
                <w:b w:val="0"/>
                <w:i w:val="0"/>
                <w:color w:val="242424"/>
                <w:sz w:val="17"/>
              </w:rPr>
              <w:t>Một BORROW phải xác định BOOK_COPY cụ thể, không chỉ xác định RESOURCE.</w:t>
            </w:r>
          </w:p>
        </w:tc>
      </w:tr>
      <w:tr w14:paraId="152AE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top"/>
          </w:tcPr>
          <w:p w14:paraId="7C65A16B">
            <w:r>
              <w:rPr>
                <w:rFonts w:ascii="Aptos" w:hAnsi="Aptos" w:eastAsia="Aptos"/>
                <w:b w:val="0"/>
                <w:i w:val="0"/>
                <w:color w:val="242424"/>
                <w:sz w:val="17"/>
              </w:rPr>
              <w:t>BR-03</w:t>
            </w:r>
          </w:p>
        </w:tc>
        <w:tc>
          <w:tcPr>
            <w:tcW w:w="7937" w:type="dxa"/>
            <w:tcMar>
              <w:top w:w="70" w:type="dxa"/>
              <w:left w:w="80" w:type="dxa"/>
              <w:bottom w:w="70" w:type="dxa"/>
              <w:right w:w="80" w:type="dxa"/>
            </w:tcMar>
            <w:vAlign w:val="top"/>
          </w:tcPr>
          <w:p w14:paraId="076D7438">
            <w:r>
              <w:rPr>
                <w:rFonts w:ascii="Aptos" w:hAnsi="Aptos" w:eastAsia="Aptos"/>
                <w:b w:val="0"/>
                <w:i w:val="0"/>
                <w:color w:val="242424"/>
                <w:sz w:val="17"/>
              </w:rPr>
              <w:t>BOOK_COPY có thể xuất hiện trong nhiều lịch sử BORROW, nhưng không được có các lượt mượn đang hoạt động chồng lấn theo cùng chính sách thời gian.</w:t>
            </w:r>
          </w:p>
        </w:tc>
      </w:tr>
      <w:tr w14:paraId="0CDA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4F5F6"/>
            <w:tcMar>
              <w:top w:w="70" w:type="dxa"/>
              <w:left w:w="80" w:type="dxa"/>
              <w:bottom w:w="70" w:type="dxa"/>
              <w:right w:w="80" w:type="dxa"/>
            </w:tcMar>
            <w:vAlign w:val="top"/>
          </w:tcPr>
          <w:p w14:paraId="74F1EC24">
            <w:r>
              <w:rPr>
                <w:rFonts w:ascii="Aptos" w:hAnsi="Aptos" w:eastAsia="Aptos"/>
                <w:b w:val="0"/>
                <w:i w:val="0"/>
                <w:color w:val="242424"/>
                <w:sz w:val="17"/>
              </w:rPr>
              <w:t>BR-04</w:t>
            </w:r>
          </w:p>
        </w:tc>
        <w:tc>
          <w:tcPr>
            <w:tcW w:w="7937" w:type="dxa"/>
            <w:shd w:val="clear" w:color="auto" w:fill="F4F5F6"/>
            <w:tcMar>
              <w:top w:w="70" w:type="dxa"/>
              <w:left w:w="80" w:type="dxa"/>
              <w:bottom w:w="70" w:type="dxa"/>
              <w:right w:w="80" w:type="dxa"/>
            </w:tcMar>
            <w:vAlign w:val="top"/>
          </w:tcPr>
          <w:p w14:paraId="2ACFBA61">
            <w:r>
              <w:rPr>
                <w:rFonts w:ascii="Aptos" w:hAnsi="Aptos" w:eastAsia="Aptos"/>
                <w:b w:val="0"/>
                <w:i w:val="0"/>
                <w:color w:val="242424"/>
                <w:sz w:val="17"/>
              </w:rPr>
              <w:t>FINE phát sinh gắn với BORROW và phải có trạng thái thanh toán.</w:t>
            </w:r>
          </w:p>
        </w:tc>
      </w:tr>
      <w:tr w14:paraId="0B148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top"/>
          </w:tcPr>
          <w:p w14:paraId="67A5130C">
            <w:r>
              <w:rPr>
                <w:rFonts w:ascii="Aptos" w:hAnsi="Aptos" w:eastAsia="Aptos"/>
                <w:b w:val="0"/>
                <w:i w:val="0"/>
                <w:color w:val="242424"/>
                <w:sz w:val="17"/>
              </w:rPr>
              <w:t>BR-05</w:t>
            </w:r>
          </w:p>
        </w:tc>
        <w:tc>
          <w:tcPr>
            <w:tcW w:w="7937" w:type="dxa"/>
            <w:tcMar>
              <w:top w:w="70" w:type="dxa"/>
              <w:left w:w="80" w:type="dxa"/>
              <w:bottom w:w="70" w:type="dxa"/>
              <w:right w:w="80" w:type="dxa"/>
            </w:tcMar>
            <w:vAlign w:val="top"/>
          </w:tcPr>
          <w:p w14:paraId="767F1275">
            <w:r>
              <w:rPr>
                <w:rFonts w:ascii="Aptos" w:hAnsi="Aptos" w:eastAsia="Aptos"/>
                <w:b w:val="0"/>
                <w:i w:val="0"/>
                <w:color w:val="242424"/>
                <w:sz w:val="17"/>
              </w:rPr>
              <w:t>PAYMENT_TRANSACTION lưu các lần thanh toán của một khoản phạt để bảo đảm khả năng truy vết.</w:t>
            </w:r>
          </w:p>
        </w:tc>
      </w:tr>
      <w:tr w14:paraId="0F2C5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4F5F6"/>
            <w:tcMar>
              <w:top w:w="70" w:type="dxa"/>
              <w:left w:w="80" w:type="dxa"/>
              <w:bottom w:w="70" w:type="dxa"/>
              <w:right w:w="80" w:type="dxa"/>
            </w:tcMar>
            <w:vAlign w:val="top"/>
          </w:tcPr>
          <w:p w14:paraId="714BCD54">
            <w:r>
              <w:rPr>
                <w:rFonts w:ascii="Aptos" w:hAnsi="Aptos" w:eastAsia="Aptos"/>
                <w:b w:val="0"/>
                <w:i w:val="0"/>
                <w:color w:val="242424"/>
                <w:sz w:val="17"/>
              </w:rPr>
              <w:t>BR-06</w:t>
            </w:r>
          </w:p>
        </w:tc>
        <w:tc>
          <w:tcPr>
            <w:tcW w:w="7937" w:type="dxa"/>
            <w:shd w:val="clear" w:color="auto" w:fill="F4F5F6"/>
            <w:tcMar>
              <w:top w:w="70" w:type="dxa"/>
              <w:left w:w="80" w:type="dxa"/>
              <w:bottom w:w="70" w:type="dxa"/>
              <w:right w:w="80" w:type="dxa"/>
            </w:tcMar>
            <w:vAlign w:val="top"/>
          </w:tcPr>
          <w:p w14:paraId="25629F8B">
            <w:r>
              <w:rPr>
                <w:rFonts w:ascii="Aptos" w:hAnsi="Aptos" w:eastAsia="Aptos"/>
                <w:b w:val="0"/>
                <w:i w:val="0"/>
                <w:color w:val="242424"/>
                <w:sz w:val="17"/>
              </w:rPr>
              <w:t>RESOURCE là lớp metadata chung; PHYSICAL_BOOK và DIGITAL_JOURNAL là hai nhánh tài nguyên chuyên biệt trong EER hiện tại.</w:t>
            </w:r>
          </w:p>
        </w:tc>
      </w:tr>
      <w:tr w14:paraId="5A87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top"/>
          </w:tcPr>
          <w:p w14:paraId="2CD3F771">
            <w:r>
              <w:rPr>
                <w:rFonts w:ascii="Aptos" w:hAnsi="Aptos" w:eastAsia="Aptos"/>
                <w:b w:val="0"/>
                <w:i w:val="0"/>
                <w:color w:val="242424"/>
                <w:sz w:val="17"/>
              </w:rPr>
              <w:t>BR-07</w:t>
            </w:r>
          </w:p>
        </w:tc>
        <w:tc>
          <w:tcPr>
            <w:tcW w:w="7937" w:type="dxa"/>
            <w:tcMar>
              <w:top w:w="70" w:type="dxa"/>
              <w:left w:w="80" w:type="dxa"/>
              <w:bottom w:w="70" w:type="dxa"/>
              <w:right w:w="80" w:type="dxa"/>
            </w:tcMar>
            <w:vAlign w:val="top"/>
          </w:tcPr>
          <w:p w14:paraId="21EC1136">
            <w:r>
              <w:rPr>
                <w:rFonts w:ascii="Aptos" w:hAnsi="Aptos" w:eastAsia="Aptos"/>
                <w:b w:val="0"/>
                <w:i w:val="0"/>
                <w:color w:val="242424"/>
                <w:sz w:val="17"/>
              </w:rPr>
              <w:t>BOOK_COPY quản lý thông tin ở cấp bản sao vật lý như barcode, condition_status và availability_status.</w:t>
            </w:r>
          </w:p>
        </w:tc>
      </w:tr>
      <w:tr w14:paraId="6191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4F5F6"/>
            <w:tcMar>
              <w:top w:w="70" w:type="dxa"/>
              <w:left w:w="80" w:type="dxa"/>
              <w:bottom w:w="70" w:type="dxa"/>
              <w:right w:w="80" w:type="dxa"/>
            </w:tcMar>
            <w:vAlign w:val="top"/>
          </w:tcPr>
          <w:p w14:paraId="247E9AE4">
            <w:r>
              <w:rPr>
                <w:rFonts w:ascii="Aptos" w:hAnsi="Aptos" w:eastAsia="Aptos"/>
                <w:b w:val="0"/>
                <w:i w:val="0"/>
                <w:color w:val="242424"/>
                <w:sz w:val="17"/>
              </w:rPr>
              <w:t>BR-08</w:t>
            </w:r>
          </w:p>
        </w:tc>
        <w:tc>
          <w:tcPr>
            <w:tcW w:w="7937" w:type="dxa"/>
            <w:shd w:val="clear" w:color="auto" w:fill="F4F5F6"/>
            <w:tcMar>
              <w:top w:w="70" w:type="dxa"/>
              <w:left w:w="80" w:type="dxa"/>
              <w:bottom w:w="70" w:type="dxa"/>
              <w:right w:w="80" w:type="dxa"/>
            </w:tcMar>
            <w:vAlign w:val="top"/>
          </w:tcPr>
          <w:p w14:paraId="33C6D9E0">
            <w:r>
              <w:rPr>
                <w:rFonts w:ascii="Aptos" w:hAnsi="Aptos" w:eastAsia="Aptos"/>
                <w:b w:val="0"/>
                <w:i w:val="0"/>
                <w:color w:val="242424"/>
                <w:sz w:val="17"/>
              </w:rPr>
              <w:t>ACCESS_LOG ghi lịch sử truy cập tài nguyên số cùng timestamp, IP và kết quả download.</w:t>
            </w:r>
          </w:p>
        </w:tc>
      </w:tr>
      <w:tr w14:paraId="4C84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top"/>
          </w:tcPr>
          <w:p w14:paraId="6BBC06C4">
            <w:r>
              <w:rPr>
                <w:rFonts w:ascii="Aptos" w:hAnsi="Aptos" w:eastAsia="Aptos"/>
                <w:b w:val="0"/>
                <w:i w:val="0"/>
                <w:color w:val="242424"/>
                <w:sz w:val="17"/>
              </w:rPr>
              <w:t>BR-09</w:t>
            </w:r>
          </w:p>
        </w:tc>
        <w:tc>
          <w:tcPr>
            <w:tcW w:w="7937" w:type="dxa"/>
            <w:tcMar>
              <w:top w:w="70" w:type="dxa"/>
              <w:left w:w="80" w:type="dxa"/>
              <w:bottom w:w="70" w:type="dxa"/>
              <w:right w:w="80" w:type="dxa"/>
            </w:tcMar>
            <w:vAlign w:val="top"/>
          </w:tcPr>
          <w:p w14:paraId="2071D294">
            <w:r>
              <w:rPr>
                <w:rFonts w:ascii="Aptos" w:hAnsi="Aptos" w:eastAsia="Aptos"/>
                <w:b w:val="0"/>
                <w:i w:val="0"/>
                <w:color w:val="242424"/>
                <w:sz w:val="17"/>
              </w:rPr>
              <w:t>LICENSE_PACKAGE mô tả gói license; GRANTED_LICENSE ghi việc cấp license cho PERSON; RESOURCE_LICENSE liên kết license với RESOURCE.</w:t>
            </w:r>
          </w:p>
        </w:tc>
      </w:tr>
      <w:tr w14:paraId="46A1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4F5F6"/>
            <w:tcMar>
              <w:top w:w="70" w:type="dxa"/>
              <w:left w:w="80" w:type="dxa"/>
              <w:bottom w:w="70" w:type="dxa"/>
              <w:right w:w="80" w:type="dxa"/>
            </w:tcMar>
            <w:vAlign w:val="top"/>
          </w:tcPr>
          <w:p w14:paraId="1CA43AF2">
            <w:r>
              <w:rPr>
                <w:rFonts w:ascii="Aptos" w:hAnsi="Aptos" w:eastAsia="Aptos"/>
                <w:b w:val="0"/>
                <w:i w:val="0"/>
                <w:color w:val="242424"/>
                <w:sz w:val="17"/>
              </w:rPr>
              <w:t>BR-10</w:t>
            </w:r>
          </w:p>
        </w:tc>
        <w:tc>
          <w:tcPr>
            <w:tcW w:w="7937" w:type="dxa"/>
            <w:shd w:val="clear" w:color="auto" w:fill="F4F5F6"/>
            <w:tcMar>
              <w:top w:w="70" w:type="dxa"/>
              <w:left w:w="80" w:type="dxa"/>
              <w:bottom w:w="70" w:type="dxa"/>
              <w:right w:w="80" w:type="dxa"/>
            </w:tcMar>
            <w:vAlign w:val="top"/>
          </w:tcPr>
          <w:p w14:paraId="3C808877">
            <w:r>
              <w:rPr>
                <w:rFonts w:ascii="Aptos" w:hAnsi="Aptos" w:eastAsia="Aptos"/>
                <w:b w:val="0"/>
                <w:i w:val="0"/>
                <w:color w:val="242424"/>
                <w:sz w:val="17"/>
              </w:rPr>
              <w:t>AUTHOR_OF là bảng liên kết tác giả–tài nguyên trong EER hiện tại; không sử dụng bảng CREATOR riêng trong phiên bản EER đã chốt.</w:t>
            </w:r>
          </w:p>
        </w:tc>
      </w:tr>
    </w:tbl>
    <w:p w14:paraId="721BBB5A">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2D785B7A">
        <w:tblPrEx>
          <w:tblCellMar>
            <w:top w:w="0" w:type="dxa"/>
            <w:left w:w="108" w:type="dxa"/>
            <w:bottom w:w="0" w:type="dxa"/>
            <w:right w:w="108" w:type="dxa"/>
          </w:tblCellMar>
        </w:tblPrEx>
        <w:trPr>
          <w:cantSplit/>
          <w:jc w:val="center"/>
        </w:trPr>
        <w:tc>
          <w:tcPr>
            <w:tcW w:w="10200" w:type="dxa"/>
            <w:tcBorders>
              <w:top w:val="single" w:color="4A6FA5" w:sz="8" w:space="0"/>
              <w:left w:val="single" w:color="4A6FA5" w:sz="8" w:space="0"/>
              <w:bottom w:val="single" w:color="4A6FA5" w:sz="8" w:space="0"/>
              <w:right w:val="single" w:color="4A6FA5" w:sz="8" w:space="0"/>
            </w:tcBorders>
            <w:shd w:val="clear" w:color="auto" w:fill="EDF3FB"/>
            <w:tcMar>
              <w:top w:w="110" w:type="dxa"/>
              <w:left w:w="130" w:type="dxa"/>
              <w:bottom w:w="110" w:type="dxa"/>
              <w:right w:w="130" w:type="dxa"/>
            </w:tcMar>
          </w:tcPr>
          <w:p w14:paraId="7180C16D">
            <w:r>
              <w:rPr>
                <w:rFonts w:ascii="Aptos" w:hAnsi="Aptos" w:eastAsia="Aptos"/>
                <w:b/>
                <w:i w:val="0"/>
                <w:color w:val="4A6FA5"/>
                <w:sz w:val="25"/>
              </w:rPr>
              <w:t>2. THIẾT KẾ CƠ SỞ DỮ LIỆU / DATABASE DESIGN</w:t>
            </w:r>
          </w:p>
        </w:tc>
      </w:tr>
    </w:tbl>
    <w:p w14:paraId="447A1646">
      <w:pPr>
        <w:spacing w:after="20"/>
      </w:pPr>
    </w:p>
    <w:p w14:paraId="412F62DA">
      <w:pPr>
        <w:pStyle w:val="2"/>
      </w:pPr>
      <w:r>
        <w:t>2.1 Mô hình khái niệm – EER / Conceptual Model – EER</w:t>
      </w:r>
    </w:p>
    <w:p w14:paraId="6568A946">
      <w:r>
        <w:rPr>
          <w:rFonts w:ascii="Aptos" w:hAnsi="Aptos" w:eastAsia="Aptos"/>
          <w:b w:val="0"/>
          <w:i w:val="0"/>
          <w:color w:val="242424"/>
          <w:sz w:val="20"/>
        </w:rPr>
        <w:t>Bảng EER dưới đây là phiên bản được nhóm tạm thời chốt và được sử dụng làm baseline cho báo cáo V5. Toàn bộ Data Dictionary, logical mapping, test case và kế hoạch SQL bên dưới đều bám theo cấu trúc này.</w:t>
      </w:r>
    </w:p>
    <w:p w14:paraId="63D6C426">
      <w:pPr>
        <w:ind w:left="198"/>
      </w:pPr>
      <w:r>
        <w:rPr>
          <w:rFonts w:ascii="Aptos" w:hAnsi="Aptos" w:eastAsia="Aptos"/>
          <w:b w:val="0"/>
          <w:i/>
          <w:color w:val="666666"/>
          <w:sz w:val="18"/>
        </w:rPr>
        <w:t>The current EER is the frozen baseline for Version 5; all later sections follow this structure.</w:t>
      </w:r>
    </w:p>
    <w:p w14:paraId="1281CE45">
      <w:pPr>
        <w:jc w:val="center"/>
      </w:pPr>
      <w:r>
        <w:drawing>
          <wp:inline distT="0" distB="0" distL="114300" distR="114300">
            <wp:extent cx="6126480" cy="2509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6126480" cy="2509823"/>
                    </a:xfrm>
                    <a:prstGeom prst="rect">
                      <a:avLst/>
                    </a:prstGeom>
                  </pic:spPr>
                </pic:pic>
              </a:graphicData>
            </a:graphic>
          </wp:inline>
        </w:drawing>
      </w:r>
    </w:p>
    <w:p w14:paraId="3CA58324">
      <w:pPr>
        <w:pStyle w:val="164"/>
        <w:jc w:val="center"/>
      </w:pPr>
      <w:r>
        <w:rPr>
          <w:rFonts w:ascii="Aptos" w:hAnsi="Aptos" w:eastAsia="Aptos"/>
          <w:b w:val="0"/>
          <w:i/>
          <w:color w:val="666666"/>
          <w:sz w:val="18"/>
        </w:rPr>
        <w:t>Hình 1. Bảng EER hiện tại của nhóm / Current group EER.</w:t>
      </w:r>
    </w:p>
    <w:p w14:paraId="2E8C6041">
      <w:pPr>
        <w:pStyle w:val="2"/>
      </w:pPr>
      <w:r>
        <w:t>2.2 Danh mục thực thể / Entity Catalogue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24"/>
        <w:gridCol w:w="4479"/>
      </w:tblGrid>
      <w:tr w14:paraId="7ED96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4F8A67"/>
            <w:tcMar>
              <w:top w:w="70" w:type="dxa"/>
              <w:left w:w="80" w:type="dxa"/>
              <w:bottom w:w="70" w:type="dxa"/>
              <w:right w:w="80" w:type="dxa"/>
            </w:tcMar>
            <w:vAlign w:val="center"/>
          </w:tcPr>
          <w:p w14:paraId="0DCA4CED">
            <w:pPr>
              <w:jc w:val="center"/>
            </w:pPr>
            <w:r>
              <w:rPr>
                <w:rFonts w:ascii="Aptos" w:hAnsi="Aptos" w:eastAsia="Aptos"/>
                <w:b/>
                <w:i w:val="0"/>
                <w:color w:val="FFFFFF"/>
                <w:sz w:val="16"/>
              </w:rPr>
              <w:t>Entity / Thực thể</w:t>
            </w:r>
          </w:p>
        </w:tc>
        <w:tc>
          <w:tcPr>
            <w:tcW w:w="2324" w:type="dxa"/>
            <w:shd w:val="clear" w:color="auto" w:fill="4F8A67"/>
            <w:tcMar>
              <w:top w:w="70" w:type="dxa"/>
              <w:left w:w="80" w:type="dxa"/>
              <w:bottom w:w="70" w:type="dxa"/>
              <w:right w:w="80" w:type="dxa"/>
            </w:tcMar>
            <w:vAlign w:val="center"/>
          </w:tcPr>
          <w:p w14:paraId="5BB7D3A3">
            <w:pPr>
              <w:jc w:val="center"/>
            </w:pPr>
            <w:r>
              <w:rPr>
                <w:rFonts w:ascii="Aptos" w:hAnsi="Aptos" w:eastAsia="Aptos"/>
                <w:b/>
                <w:i w:val="0"/>
                <w:color w:val="FFFFFF"/>
                <w:sz w:val="16"/>
              </w:rPr>
              <w:t>Vai trò</w:t>
            </w:r>
          </w:p>
        </w:tc>
        <w:tc>
          <w:tcPr>
            <w:tcW w:w="4479" w:type="dxa"/>
            <w:shd w:val="clear" w:color="auto" w:fill="4F8A67"/>
            <w:tcMar>
              <w:top w:w="70" w:type="dxa"/>
              <w:left w:w="80" w:type="dxa"/>
              <w:bottom w:w="70" w:type="dxa"/>
              <w:right w:w="80" w:type="dxa"/>
            </w:tcMar>
            <w:vAlign w:val="center"/>
          </w:tcPr>
          <w:p w14:paraId="16CC9680">
            <w:pPr>
              <w:jc w:val="center"/>
            </w:pPr>
            <w:r>
              <w:rPr>
                <w:rFonts w:ascii="Aptos" w:hAnsi="Aptos" w:eastAsia="Aptos"/>
                <w:b/>
                <w:i w:val="0"/>
                <w:color w:val="FFFFFF"/>
                <w:sz w:val="16"/>
              </w:rPr>
              <w:t>Mô tả / Description</w:t>
            </w:r>
          </w:p>
        </w:tc>
      </w:tr>
      <w:tr w14:paraId="7C391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3C2C1D58">
            <w:r>
              <w:rPr>
                <w:rFonts w:ascii="Aptos" w:hAnsi="Aptos" w:eastAsia="Aptos"/>
                <w:b w:val="0"/>
                <w:i w:val="0"/>
                <w:color w:val="242424"/>
                <w:sz w:val="16"/>
              </w:rPr>
              <w:t>PERSON</w:t>
            </w:r>
          </w:p>
        </w:tc>
        <w:tc>
          <w:tcPr>
            <w:tcW w:w="2324" w:type="dxa"/>
            <w:tcMar>
              <w:top w:w="70" w:type="dxa"/>
              <w:left w:w="80" w:type="dxa"/>
              <w:bottom w:w="70" w:type="dxa"/>
              <w:right w:w="80" w:type="dxa"/>
            </w:tcMar>
            <w:vAlign w:val="top"/>
          </w:tcPr>
          <w:p w14:paraId="6EA3AB1A">
            <w:r>
              <w:rPr>
                <w:rFonts w:ascii="Aptos" w:hAnsi="Aptos" w:eastAsia="Aptos"/>
                <w:b w:val="0"/>
                <w:i w:val="0"/>
                <w:color w:val="242424"/>
                <w:sz w:val="16"/>
              </w:rPr>
              <w:t>Thực thể gốc</w:t>
            </w:r>
          </w:p>
        </w:tc>
        <w:tc>
          <w:tcPr>
            <w:tcW w:w="4479" w:type="dxa"/>
            <w:tcMar>
              <w:top w:w="70" w:type="dxa"/>
              <w:left w:w="80" w:type="dxa"/>
              <w:bottom w:w="70" w:type="dxa"/>
              <w:right w:w="80" w:type="dxa"/>
            </w:tcMar>
            <w:vAlign w:val="top"/>
          </w:tcPr>
          <w:p w14:paraId="716DD3CB">
            <w:r>
              <w:rPr>
                <w:rFonts w:ascii="Aptos" w:hAnsi="Aptos" w:eastAsia="Aptos"/>
                <w:b w:val="0"/>
                <w:i w:val="0"/>
                <w:color w:val="242424"/>
                <w:sz w:val="16"/>
              </w:rPr>
              <w:t>Danh tính chung: person_id, ssn, name, address, email, phone, person_type.</w:t>
            </w:r>
          </w:p>
        </w:tc>
      </w:tr>
      <w:tr w14:paraId="610C8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554B67B5">
            <w:r>
              <w:rPr>
                <w:rFonts w:ascii="Aptos" w:hAnsi="Aptos" w:eastAsia="Aptos"/>
                <w:b w:val="0"/>
                <w:i w:val="0"/>
                <w:color w:val="242424"/>
                <w:sz w:val="16"/>
              </w:rPr>
              <w:t>UNIVERSITY_MEMBER</w:t>
            </w:r>
          </w:p>
        </w:tc>
        <w:tc>
          <w:tcPr>
            <w:tcW w:w="2324" w:type="dxa"/>
            <w:shd w:val="clear" w:color="auto" w:fill="F4F5F6"/>
            <w:tcMar>
              <w:top w:w="70" w:type="dxa"/>
              <w:left w:w="80" w:type="dxa"/>
              <w:bottom w:w="70" w:type="dxa"/>
              <w:right w:w="80" w:type="dxa"/>
            </w:tcMar>
            <w:vAlign w:val="top"/>
          </w:tcPr>
          <w:p w14:paraId="506A2A51">
            <w:r>
              <w:rPr>
                <w:rFonts w:ascii="Aptos" w:hAnsi="Aptos" w:eastAsia="Aptos"/>
                <w:b w:val="0"/>
                <w:i w:val="0"/>
                <w:color w:val="242424"/>
                <w:sz w:val="16"/>
              </w:rPr>
              <w:t>Thành viên trường</w:t>
            </w:r>
          </w:p>
        </w:tc>
        <w:tc>
          <w:tcPr>
            <w:tcW w:w="4479" w:type="dxa"/>
            <w:shd w:val="clear" w:color="auto" w:fill="F4F5F6"/>
            <w:tcMar>
              <w:top w:w="70" w:type="dxa"/>
              <w:left w:w="80" w:type="dxa"/>
              <w:bottom w:w="70" w:type="dxa"/>
              <w:right w:w="80" w:type="dxa"/>
            </w:tcMar>
            <w:vAlign w:val="top"/>
          </w:tcPr>
          <w:p w14:paraId="2662D7D5">
            <w:r>
              <w:rPr>
                <w:rFonts w:ascii="Aptos" w:hAnsi="Aptos" w:eastAsia="Aptos"/>
                <w:b w:val="0"/>
                <w:i w:val="0"/>
                <w:color w:val="242424"/>
                <w:sz w:val="16"/>
              </w:rPr>
              <w:t>Thông tin membership: member_id, department, member_type, major, academic_rank.</w:t>
            </w:r>
          </w:p>
        </w:tc>
      </w:tr>
      <w:tr w14:paraId="0CB0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7B14C935">
            <w:r>
              <w:rPr>
                <w:rFonts w:ascii="Aptos" w:hAnsi="Aptos" w:eastAsia="Aptos"/>
                <w:b w:val="0"/>
                <w:i w:val="0"/>
                <w:color w:val="242424"/>
                <w:sz w:val="16"/>
              </w:rPr>
              <w:t>EXTERNAL_AUTHOR</w:t>
            </w:r>
          </w:p>
        </w:tc>
        <w:tc>
          <w:tcPr>
            <w:tcW w:w="2324" w:type="dxa"/>
            <w:tcMar>
              <w:top w:w="70" w:type="dxa"/>
              <w:left w:w="80" w:type="dxa"/>
              <w:bottom w:w="70" w:type="dxa"/>
              <w:right w:w="80" w:type="dxa"/>
            </w:tcMar>
            <w:vAlign w:val="top"/>
          </w:tcPr>
          <w:p w14:paraId="61A0FFE1">
            <w:r>
              <w:rPr>
                <w:rFonts w:ascii="Aptos" w:hAnsi="Aptos" w:eastAsia="Aptos"/>
                <w:b w:val="0"/>
                <w:i w:val="0"/>
                <w:color w:val="242424"/>
                <w:sz w:val="16"/>
              </w:rPr>
              <w:t>Tác giả ngoài trường</w:t>
            </w:r>
          </w:p>
        </w:tc>
        <w:tc>
          <w:tcPr>
            <w:tcW w:w="4479" w:type="dxa"/>
            <w:tcMar>
              <w:top w:w="70" w:type="dxa"/>
              <w:left w:w="80" w:type="dxa"/>
              <w:bottom w:w="70" w:type="dxa"/>
              <w:right w:w="80" w:type="dxa"/>
            </w:tcMar>
            <w:vAlign w:val="top"/>
          </w:tcPr>
          <w:p w14:paraId="768EB1EC">
            <w:r>
              <w:rPr>
                <w:rFonts w:ascii="Aptos" w:hAnsi="Aptos" w:eastAsia="Aptos"/>
                <w:b w:val="0"/>
                <w:i w:val="0"/>
                <w:color w:val="242424"/>
                <w:sz w:val="16"/>
              </w:rPr>
              <w:t>Thông tin affiliation và biography cho tác giả bên ngoài.</w:t>
            </w:r>
          </w:p>
        </w:tc>
      </w:tr>
      <w:tr w14:paraId="05F48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467D7B20">
            <w:r>
              <w:rPr>
                <w:rFonts w:ascii="Aptos" w:hAnsi="Aptos" w:eastAsia="Aptos"/>
                <w:b w:val="0"/>
                <w:i w:val="0"/>
                <w:color w:val="242424"/>
                <w:sz w:val="16"/>
              </w:rPr>
              <w:t>RESOURCE</w:t>
            </w:r>
          </w:p>
        </w:tc>
        <w:tc>
          <w:tcPr>
            <w:tcW w:w="2324" w:type="dxa"/>
            <w:shd w:val="clear" w:color="auto" w:fill="F4F5F6"/>
            <w:tcMar>
              <w:top w:w="70" w:type="dxa"/>
              <w:left w:w="80" w:type="dxa"/>
              <w:bottom w:w="70" w:type="dxa"/>
              <w:right w:w="80" w:type="dxa"/>
            </w:tcMar>
            <w:vAlign w:val="top"/>
          </w:tcPr>
          <w:p w14:paraId="65D61A2D">
            <w:r>
              <w:rPr>
                <w:rFonts w:ascii="Aptos" w:hAnsi="Aptos" w:eastAsia="Aptos"/>
                <w:b w:val="0"/>
                <w:i w:val="0"/>
                <w:color w:val="242424"/>
                <w:sz w:val="16"/>
              </w:rPr>
              <w:t>Tài nguyên chung</w:t>
            </w:r>
          </w:p>
        </w:tc>
        <w:tc>
          <w:tcPr>
            <w:tcW w:w="4479" w:type="dxa"/>
            <w:shd w:val="clear" w:color="auto" w:fill="F4F5F6"/>
            <w:tcMar>
              <w:top w:w="70" w:type="dxa"/>
              <w:left w:w="80" w:type="dxa"/>
              <w:bottom w:w="70" w:type="dxa"/>
              <w:right w:w="80" w:type="dxa"/>
            </w:tcMar>
            <w:vAlign w:val="top"/>
          </w:tcPr>
          <w:p w14:paraId="2A737FAE">
            <w:r>
              <w:rPr>
                <w:rFonts w:ascii="Aptos" w:hAnsi="Aptos" w:eastAsia="Aptos"/>
                <w:b w:val="0"/>
                <w:i w:val="0"/>
                <w:color w:val="242424"/>
                <w:sz w:val="16"/>
              </w:rPr>
              <w:t>Metadata cốt lõi: resource_id, title, publish_date, topic, resource_type.</w:t>
            </w:r>
          </w:p>
        </w:tc>
      </w:tr>
      <w:tr w14:paraId="0AAE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5C17F54C">
            <w:r>
              <w:rPr>
                <w:rFonts w:ascii="Aptos" w:hAnsi="Aptos" w:eastAsia="Aptos"/>
                <w:b w:val="0"/>
                <w:i w:val="0"/>
                <w:color w:val="242424"/>
                <w:sz w:val="16"/>
              </w:rPr>
              <w:t>PHYSICAL_BOOK</w:t>
            </w:r>
          </w:p>
        </w:tc>
        <w:tc>
          <w:tcPr>
            <w:tcW w:w="2324" w:type="dxa"/>
            <w:tcMar>
              <w:top w:w="70" w:type="dxa"/>
              <w:left w:w="80" w:type="dxa"/>
              <w:bottom w:w="70" w:type="dxa"/>
              <w:right w:w="80" w:type="dxa"/>
            </w:tcMar>
            <w:vAlign w:val="top"/>
          </w:tcPr>
          <w:p w14:paraId="5F1F1128">
            <w:r>
              <w:rPr>
                <w:rFonts w:ascii="Aptos" w:hAnsi="Aptos" w:eastAsia="Aptos"/>
                <w:b w:val="0"/>
                <w:i w:val="0"/>
                <w:color w:val="242424"/>
                <w:sz w:val="16"/>
              </w:rPr>
              <w:t>Nhánh tài nguyên vật lý</w:t>
            </w:r>
          </w:p>
        </w:tc>
        <w:tc>
          <w:tcPr>
            <w:tcW w:w="4479" w:type="dxa"/>
            <w:tcMar>
              <w:top w:w="70" w:type="dxa"/>
              <w:left w:w="80" w:type="dxa"/>
              <w:bottom w:w="70" w:type="dxa"/>
              <w:right w:w="80" w:type="dxa"/>
            </w:tcMar>
            <w:vAlign w:val="top"/>
          </w:tcPr>
          <w:p w14:paraId="25383DE7">
            <w:r>
              <w:rPr>
                <w:rFonts w:ascii="Aptos" w:hAnsi="Aptos" w:eastAsia="Aptos"/>
                <w:b w:val="0"/>
                <w:i w:val="0"/>
                <w:color w:val="242424"/>
                <w:sz w:val="16"/>
              </w:rPr>
              <w:t>Thông tin sách vật lý và liên kết đến các BOOK_COPY.</w:t>
            </w:r>
          </w:p>
        </w:tc>
      </w:tr>
      <w:tr w14:paraId="4C59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5BD64EE7">
            <w:r>
              <w:rPr>
                <w:rFonts w:ascii="Aptos" w:hAnsi="Aptos" w:eastAsia="Aptos"/>
                <w:b w:val="0"/>
                <w:i w:val="0"/>
                <w:color w:val="242424"/>
                <w:sz w:val="16"/>
              </w:rPr>
              <w:t>BOOK_COPY</w:t>
            </w:r>
          </w:p>
        </w:tc>
        <w:tc>
          <w:tcPr>
            <w:tcW w:w="2324" w:type="dxa"/>
            <w:shd w:val="clear" w:color="auto" w:fill="F4F5F6"/>
            <w:tcMar>
              <w:top w:w="70" w:type="dxa"/>
              <w:left w:w="80" w:type="dxa"/>
              <w:bottom w:w="70" w:type="dxa"/>
              <w:right w:w="80" w:type="dxa"/>
            </w:tcMar>
            <w:vAlign w:val="top"/>
          </w:tcPr>
          <w:p w14:paraId="1A7C4A51">
            <w:r>
              <w:rPr>
                <w:rFonts w:ascii="Aptos" w:hAnsi="Aptos" w:eastAsia="Aptos"/>
                <w:b w:val="0"/>
                <w:i w:val="0"/>
                <w:color w:val="242424"/>
                <w:sz w:val="16"/>
              </w:rPr>
              <w:t>Bản sao vật lý</w:t>
            </w:r>
          </w:p>
        </w:tc>
        <w:tc>
          <w:tcPr>
            <w:tcW w:w="4479" w:type="dxa"/>
            <w:shd w:val="clear" w:color="auto" w:fill="F4F5F6"/>
            <w:tcMar>
              <w:top w:w="70" w:type="dxa"/>
              <w:left w:w="80" w:type="dxa"/>
              <w:bottom w:w="70" w:type="dxa"/>
              <w:right w:w="80" w:type="dxa"/>
            </w:tcMar>
            <w:vAlign w:val="top"/>
          </w:tcPr>
          <w:p w14:paraId="61D3C2E0">
            <w:r>
              <w:rPr>
                <w:rFonts w:ascii="Aptos" w:hAnsi="Aptos" w:eastAsia="Aptos"/>
                <w:b w:val="0"/>
                <w:i w:val="0"/>
                <w:color w:val="242424"/>
                <w:sz w:val="16"/>
              </w:rPr>
              <w:t>copy_id, resource_id, barcode, condition_status, availability_status.</w:t>
            </w:r>
          </w:p>
        </w:tc>
      </w:tr>
      <w:tr w14:paraId="0E03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01B54B98">
            <w:r>
              <w:rPr>
                <w:rFonts w:ascii="Aptos" w:hAnsi="Aptos" w:eastAsia="Aptos"/>
                <w:b w:val="0"/>
                <w:i w:val="0"/>
                <w:color w:val="242424"/>
                <w:sz w:val="16"/>
              </w:rPr>
              <w:t>DIGITAL_JOURNAL</w:t>
            </w:r>
          </w:p>
        </w:tc>
        <w:tc>
          <w:tcPr>
            <w:tcW w:w="2324" w:type="dxa"/>
            <w:tcMar>
              <w:top w:w="70" w:type="dxa"/>
              <w:left w:w="80" w:type="dxa"/>
              <w:bottom w:w="70" w:type="dxa"/>
              <w:right w:w="80" w:type="dxa"/>
            </w:tcMar>
            <w:vAlign w:val="top"/>
          </w:tcPr>
          <w:p w14:paraId="769D4C7F">
            <w:r>
              <w:rPr>
                <w:rFonts w:ascii="Aptos" w:hAnsi="Aptos" w:eastAsia="Aptos"/>
                <w:b w:val="0"/>
                <w:i w:val="0"/>
                <w:color w:val="242424"/>
                <w:sz w:val="16"/>
              </w:rPr>
              <w:t>Nhánh tài nguyên số</w:t>
            </w:r>
          </w:p>
        </w:tc>
        <w:tc>
          <w:tcPr>
            <w:tcW w:w="4479" w:type="dxa"/>
            <w:tcMar>
              <w:top w:w="70" w:type="dxa"/>
              <w:left w:w="80" w:type="dxa"/>
              <w:bottom w:w="70" w:type="dxa"/>
              <w:right w:w="80" w:type="dxa"/>
            </w:tcMar>
            <w:vAlign w:val="top"/>
          </w:tcPr>
          <w:p w14:paraId="56A4C7C5">
            <w:r>
              <w:rPr>
                <w:rFonts w:ascii="Aptos" w:hAnsi="Aptos" w:eastAsia="Aptos"/>
                <w:b w:val="0"/>
                <w:i w:val="0"/>
                <w:color w:val="242424"/>
                <w:sz w:val="16"/>
              </w:rPr>
              <w:t>DOI, URL, file_size, format.</w:t>
            </w:r>
          </w:p>
        </w:tc>
      </w:tr>
      <w:tr w14:paraId="2928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1D2A9A7F">
            <w:r>
              <w:rPr>
                <w:rFonts w:ascii="Aptos" w:hAnsi="Aptos" w:eastAsia="Aptos"/>
                <w:b w:val="0"/>
                <w:i w:val="0"/>
                <w:color w:val="242424"/>
                <w:sz w:val="16"/>
              </w:rPr>
              <w:t>BORROW</w:t>
            </w:r>
          </w:p>
        </w:tc>
        <w:tc>
          <w:tcPr>
            <w:tcW w:w="2324" w:type="dxa"/>
            <w:shd w:val="clear" w:color="auto" w:fill="F4F5F6"/>
            <w:tcMar>
              <w:top w:w="70" w:type="dxa"/>
              <w:left w:w="80" w:type="dxa"/>
              <w:bottom w:w="70" w:type="dxa"/>
              <w:right w:w="80" w:type="dxa"/>
            </w:tcMar>
            <w:vAlign w:val="top"/>
          </w:tcPr>
          <w:p w14:paraId="53B6D805">
            <w:r>
              <w:rPr>
                <w:rFonts w:ascii="Aptos" w:hAnsi="Aptos" w:eastAsia="Aptos"/>
                <w:b w:val="0"/>
                <w:i w:val="0"/>
                <w:color w:val="242424"/>
                <w:sz w:val="16"/>
              </w:rPr>
              <w:t>Giao dịch mượn</w:t>
            </w:r>
          </w:p>
        </w:tc>
        <w:tc>
          <w:tcPr>
            <w:tcW w:w="4479" w:type="dxa"/>
            <w:shd w:val="clear" w:color="auto" w:fill="F4F5F6"/>
            <w:tcMar>
              <w:top w:w="70" w:type="dxa"/>
              <w:left w:w="80" w:type="dxa"/>
              <w:bottom w:w="70" w:type="dxa"/>
              <w:right w:w="80" w:type="dxa"/>
            </w:tcMar>
            <w:vAlign w:val="top"/>
          </w:tcPr>
          <w:p w14:paraId="673D3775">
            <w:r>
              <w:rPr>
                <w:rFonts w:ascii="Aptos" w:hAnsi="Aptos" w:eastAsia="Aptos"/>
                <w:b w:val="0"/>
                <w:i w:val="0"/>
                <w:color w:val="242424"/>
                <w:sz w:val="16"/>
              </w:rPr>
              <w:t>Thông tin member, copy và các mốc borrow/due/return date.</w:t>
            </w:r>
          </w:p>
        </w:tc>
      </w:tr>
      <w:tr w14:paraId="22CFB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5651EDF8">
            <w:r>
              <w:rPr>
                <w:rFonts w:ascii="Aptos" w:hAnsi="Aptos" w:eastAsia="Aptos"/>
                <w:b w:val="0"/>
                <w:i w:val="0"/>
                <w:color w:val="242424"/>
                <w:sz w:val="16"/>
              </w:rPr>
              <w:t>FINE</w:t>
            </w:r>
          </w:p>
        </w:tc>
        <w:tc>
          <w:tcPr>
            <w:tcW w:w="2324" w:type="dxa"/>
            <w:tcMar>
              <w:top w:w="70" w:type="dxa"/>
              <w:left w:w="80" w:type="dxa"/>
              <w:bottom w:w="70" w:type="dxa"/>
              <w:right w:w="80" w:type="dxa"/>
            </w:tcMar>
            <w:vAlign w:val="top"/>
          </w:tcPr>
          <w:p w14:paraId="3142B43F">
            <w:r>
              <w:rPr>
                <w:rFonts w:ascii="Aptos" w:hAnsi="Aptos" w:eastAsia="Aptos"/>
                <w:b w:val="0"/>
                <w:i w:val="0"/>
                <w:color w:val="242424"/>
                <w:sz w:val="16"/>
              </w:rPr>
              <w:t>Khoản phạt</w:t>
            </w:r>
          </w:p>
        </w:tc>
        <w:tc>
          <w:tcPr>
            <w:tcW w:w="4479" w:type="dxa"/>
            <w:tcMar>
              <w:top w:w="70" w:type="dxa"/>
              <w:left w:w="80" w:type="dxa"/>
              <w:bottom w:w="70" w:type="dxa"/>
              <w:right w:w="80" w:type="dxa"/>
            </w:tcMar>
            <w:vAlign w:val="top"/>
          </w:tcPr>
          <w:p w14:paraId="651A48CB">
            <w:r>
              <w:rPr>
                <w:rFonts w:ascii="Aptos" w:hAnsi="Aptos" w:eastAsia="Aptos"/>
                <w:b w:val="0"/>
                <w:i w:val="0"/>
                <w:color w:val="242424"/>
                <w:sz w:val="16"/>
              </w:rPr>
              <w:t>Fine amount, payment status và due date gắn với BORROW.</w:t>
            </w:r>
          </w:p>
        </w:tc>
      </w:tr>
      <w:tr w14:paraId="46DC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06A116FE">
            <w:r>
              <w:rPr>
                <w:rFonts w:ascii="Aptos" w:hAnsi="Aptos" w:eastAsia="Aptos"/>
                <w:b w:val="0"/>
                <w:i w:val="0"/>
                <w:color w:val="242424"/>
                <w:sz w:val="16"/>
              </w:rPr>
              <w:t>PAYMENT_TRANSACTION</w:t>
            </w:r>
          </w:p>
        </w:tc>
        <w:tc>
          <w:tcPr>
            <w:tcW w:w="2324" w:type="dxa"/>
            <w:shd w:val="clear" w:color="auto" w:fill="F4F5F6"/>
            <w:tcMar>
              <w:top w:w="70" w:type="dxa"/>
              <w:left w:w="80" w:type="dxa"/>
              <w:bottom w:w="70" w:type="dxa"/>
              <w:right w:w="80" w:type="dxa"/>
            </w:tcMar>
            <w:vAlign w:val="top"/>
          </w:tcPr>
          <w:p w14:paraId="6762F397">
            <w:r>
              <w:rPr>
                <w:rFonts w:ascii="Aptos" w:hAnsi="Aptos" w:eastAsia="Aptos"/>
                <w:b w:val="0"/>
                <w:i w:val="0"/>
                <w:color w:val="242424"/>
                <w:sz w:val="16"/>
              </w:rPr>
              <w:t>Giao dịch thanh toán</w:t>
            </w:r>
          </w:p>
        </w:tc>
        <w:tc>
          <w:tcPr>
            <w:tcW w:w="4479" w:type="dxa"/>
            <w:shd w:val="clear" w:color="auto" w:fill="F4F5F6"/>
            <w:tcMar>
              <w:top w:w="70" w:type="dxa"/>
              <w:left w:w="80" w:type="dxa"/>
              <w:bottom w:w="70" w:type="dxa"/>
              <w:right w:w="80" w:type="dxa"/>
            </w:tcMar>
            <w:vAlign w:val="top"/>
          </w:tcPr>
          <w:p w14:paraId="7A85C6A3">
            <w:r>
              <w:rPr>
                <w:rFonts w:ascii="Aptos" w:hAnsi="Aptos" w:eastAsia="Aptos"/>
                <w:b w:val="0"/>
                <w:i w:val="0"/>
                <w:color w:val="242424"/>
                <w:sz w:val="16"/>
              </w:rPr>
              <w:t>Lịch sử amount_paid, payment_date, payment_method của FINE.</w:t>
            </w:r>
          </w:p>
        </w:tc>
      </w:tr>
      <w:tr w14:paraId="2AB99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542AC8C7">
            <w:r>
              <w:rPr>
                <w:rFonts w:ascii="Aptos" w:hAnsi="Aptos" w:eastAsia="Aptos"/>
                <w:b w:val="0"/>
                <w:i w:val="0"/>
                <w:color w:val="242424"/>
                <w:sz w:val="16"/>
              </w:rPr>
              <w:t>LICENSE_PACKAGE</w:t>
            </w:r>
          </w:p>
        </w:tc>
        <w:tc>
          <w:tcPr>
            <w:tcW w:w="2324" w:type="dxa"/>
            <w:tcMar>
              <w:top w:w="70" w:type="dxa"/>
              <w:left w:w="80" w:type="dxa"/>
              <w:bottom w:w="70" w:type="dxa"/>
              <w:right w:w="80" w:type="dxa"/>
            </w:tcMar>
            <w:vAlign w:val="top"/>
          </w:tcPr>
          <w:p w14:paraId="6F4F51EC">
            <w:r>
              <w:rPr>
                <w:rFonts w:ascii="Aptos" w:hAnsi="Aptos" w:eastAsia="Aptos"/>
                <w:b w:val="0"/>
                <w:i w:val="0"/>
                <w:color w:val="242424"/>
                <w:sz w:val="16"/>
              </w:rPr>
              <w:t>Gói license</w:t>
            </w:r>
          </w:p>
        </w:tc>
        <w:tc>
          <w:tcPr>
            <w:tcW w:w="4479" w:type="dxa"/>
            <w:tcMar>
              <w:top w:w="70" w:type="dxa"/>
              <w:left w:w="80" w:type="dxa"/>
              <w:bottom w:w="70" w:type="dxa"/>
              <w:right w:w="80" w:type="dxa"/>
            </w:tcMar>
            <w:vAlign w:val="top"/>
          </w:tcPr>
          <w:p w14:paraId="7F09FEDE">
            <w:r>
              <w:rPr>
                <w:rFonts w:ascii="Aptos" w:hAnsi="Aptos" w:eastAsia="Aptos"/>
                <w:b w:val="0"/>
                <w:i w:val="0"/>
                <w:color w:val="242424"/>
                <w:sz w:val="16"/>
              </w:rPr>
              <w:t>Tên license, provider và description.</w:t>
            </w:r>
          </w:p>
        </w:tc>
      </w:tr>
      <w:tr w14:paraId="2420C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0FED8F3D">
            <w:r>
              <w:rPr>
                <w:rFonts w:ascii="Aptos" w:hAnsi="Aptos" w:eastAsia="Aptos"/>
                <w:b w:val="0"/>
                <w:i w:val="0"/>
                <w:color w:val="242424"/>
                <w:sz w:val="16"/>
              </w:rPr>
              <w:t>GRANTED_LICENSE</w:t>
            </w:r>
          </w:p>
        </w:tc>
        <w:tc>
          <w:tcPr>
            <w:tcW w:w="2324" w:type="dxa"/>
            <w:shd w:val="clear" w:color="auto" w:fill="F4F5F6"/>
            <w:tcMar>
              <w:top w:w="70" w:type="dxa"/>
              <w:left w:w="80" w:type="dxa"/>
              <w:bottom w:w="70" w:type="dxa"/>
              <w:right w:w="80" w:type="dxa"/>
            </w:tcMar>
            <w:vAlign w:val="top"/>
          </w:tcPr>
          <w:p w14:paraId="2162D60F">
            <w:r>
              <w:rPr>
                <w:rFonts w:ascii="Aptos" w:hAnsi="Aptos" w:eastAsia="Aptos"/>
                <w:b w:val="0"/>
                <w:i w:val="0"/>
                <w:color w:val="242424"/>
                <w:sz w:val="16"/>
              </w:rPr>
              <w:t>Cấp license cho người</w:t>
            </w:r>
          </w:p>
        </w:tc>
        <w:tc>
          <w:tcPr>
            <w:tcW w:w="4479" w:type="dxa"/>
            <w:shd w:val="clear" w:color="auto" w:fill="F4F5F6"/>
            <w:tcMar>
              <w:top w:w="70" w:type="dxa"/>
              <w:left w:w="80" w:type="dxa"/>
              <w:bottom w:w="70" w:type="dxa"/>
              <w:right w:w="80" w:type="dxa"/>
            </w:tcMar>
            <w:vAlign w:val="top"/>
          </w:tcPr>
          <w:p w14:paraId="2E816771">
            <w:r>
              <w:rPr>
                <w:rFonts w:ascii="Aptos" w:hAnsi="Aptos" w:eastAsia="Aptos"/>
                <w:b w:val="0"/>
                <w:i w:val="0"/>
                <w:color w:val="242424"/>
                <w:sz w:val="16"/>
              </w:rPr>
              <w:t>Ghi PERSON nào được cấp license nào trong khoảng thời gian nào.</w:t>
            </w:r>
          </w:p>
        </w:tc>
      </w:tr>
      <w:tr w14:paraId="60E6A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1895EBFF">
            <w:r>
              <w:rPr>
                <w:rFonts w:ascii="Aptos" w:hAnsi="Aptos" w:eastAsia="Aptos"/>
                <w:b w:val="0"/>
                <w:i w:val="0"/>
                <w:color w:val="242424"/>
                <w:sz w:val="16"/>
              </w:rPr>
              <w:t>RESOURCE_LICENSE</w:t>
            </w:r>
          </w:p>
        </w:tc>
        <w:tc>
          <w:tcPr>
            <w:tcW w:w="2324" w:type="dxa"/>
            <w:tcMar>
              <w:top w:w="70" w:type="dxa"/>
              <w:left w:w="80" w:type="dxa"/>
              <w:bottom w:w="70" w:type="dxa"/>
              <w:right w:w="80" w:type="dxa"/>
            </w:tcMar>
            <w:vAlign w:val="top"/>
          </w:tcPr>
          <w:p w14:paraId="37A62964">
            <w:r>
              <w:rPr>
                <w:rFonts w:ascii="Aptos" w:hAnsi="Aptos" w:eastAsia="Aptos"/>
                <w:b w:val="0"/>
                <w:i w:val="0"/>
                <w:color w:val="242424"/>
                <w:sz w:val="16"/>
              </w:rPr>
              <w:t>Liên kết resource–license</w:t>
            </w:r>
          </w:p>
        </w:tc>
        <w:tc>
          <w:tcPr>
            <w:tcW w:w="4479" w:type="dxa"/>
            <w:tcMar>
              <w:top w:w="70" w:type="dxa"/>
              <w:left w:w="80" w:type="dxa"/>
              <w:bottom w:w="70" w:type="dxa"/>
              <w:right w:w="80" w:type="dxa"/>
            </w:tcMar>
            <w:vAlign w:val="top"/>
          </w:tcPr>
          <w:p w14:paraId="7338922B">
            <w:r>
              <w:rPr>
                <w:rFonts w:ascii="Aptos" w:hAnsi="Aptos" w:eastAsia="Aptos"/>
                <w:b w:val="0"/>
                <w:i w:val="0"/>
                <w:color w:val="242424"/>
                <w:sz w:val="16"/>
              </w:rPr>
              <w:t>Bảng trung gian liên kết tài nguyên với license package.</w:t>
            </w:r>
          </w:p>
        </w:tc>
      </w:tr>
      <w:tr w14:paraId="471D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086FD1C4">
            <w:r>
              <w:rPr>
                <w:rFonts w:ascii="Aptos" w:hAnsi="Aptos" w:eastAsia="Aptos"/>
                <w:b w:val="0"/>
                <w:i w:val="0"/>
                <w:color w:val="242424"/>
                <w:sz w:val="16"/>
              </w:rPr>
              <w:t>AUTHOR_OF</w:t>
            </w:r>
          </w:p>
        </w:tc>
        <w:tc>
          <w:tcPr>
            <w:tcW w:w="2324" w:type="dxa"/>
            <w:shd w:val="clear" w:color="auto" w:fill="F4F5F6"/>
            <w:tcMar>
              <w:top w:w="70" w:type="dxa"/>
              <w:left w:w="80" w:type="dxa"/>
              <w:bottom w:w="70" w:type="dxa"/>
              <w:right w:w="80" w:type="dxa"/>
            </w:tcMar>
            <w:vAlign w:val="top"/>
          </w:tcPr>
          <w:p w14:paraId="6D5F4DEB">
            <w:r>
              <w:rPr>
                <w:rFonts w:ascii="Aptos" w:hAnsi="Aptos" w:eastAsia="Aptos"/>
                <w:b w:val="0"/>
                <w:i w:val="0"/>
                <w:color w:val="242424"/>
                <w:sz w:val="16"/>
              </w:rPr>
              <w:t>Liên kết tác giả–tài nguyên</w:t>
            </w:r>
          </w:p>
        </w:tc>
        <w:tc>
          <w:tcPr>
            <w:tcW w:w="4479" w:type="dxa"/>
            <w:shd w:val="clear" w:color="auto" w:fill="F4F5F6"/>
            <w:tcMar>
              <w:top w:w="70" w:type="dxa"/>
              <w:left w:w="80" w:type="dxa"/>
              <w:bottom w:w="70" w:type="dxa"/>
              <w:right w:w="80" w:type="dxa"/>
            </w:tcMar>
            <w:vAlign w:val="top"/>
          </w:tcPr>
          <w:p w14:paraId="5725EB63">
            <w:r>
              <w:rPr>
                <w:rFonts w:ascii="Aptos" w:hAnsi="Aptos" w:eastAsia="Aptos"/>
                <w:b w:val="0"/>
                <w:i w:val="0"/>
                <w:color w:val="242424"/>
                <w:sz w:val="16"/>
              </w:rPr>
              <w:t>Bảng trung gian gắn person với resource.</w:t>
            </w:r>
          </w:p>
        </w:tc>
      </w:tr>
      <w:tr w14:paraId="57DA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3F4DCFE0">
            <w:r>
              <w:rPr>
                <w:rFonts w:ascii="Aptos" w:hAnsi="Aptos" w:eastAsia="Aptos"/>
                <w:b w:val="0"/>
                <w:i w:val="0"/>
                <w:color w:val="242424"/>
                <w:sz w:val="16"/>
              </w:rPr>
              <w:t>ACCESS_LOG</w:t>
            </w:r>
          </w:p>
        </w:tc>
        <w:tc>
          <w:tcPr>
            <w:tcW w:w="2324" w:type="dxa"/>
            <w:tcMar>
              <w:top w:w="70" w:type="dxa"/>
              <w:left w:w="80" w:type="dxa"/>
              <w:bottom w:w="70" w:type="dxa"/>
              <w:right w:w="80" w:type="dxa"/>
            </w:tcMar>
            <w:vAlign w:val="top"/>
          </w:tcPr>
          <w:p w14:paraId="08107998">
            <w:r>
              <w:rPr>
                <w:rFonts w:ascii="Aptos" w:hAnsi="Aptos" w:eastAsia="Aptos"/>
                <w:b w:val="0"/>
                <w:i w:val="0"/>
                <w:color w:val="242424"/>
                <w:sz w:val="16"/>
              </w:rPr>
              <w:t>Nhật ký truy cập</w:t>
            </w:r>
          </w:p>
        </w:tc>
        <w:tc>
          <w:tcPr>
            <w:tcW w:w="4479" w:type="dxa"/>
            <w:tcMar>
              <w:top w:w="70" w:type="dxa"/>
              <w:left w:w="80" w:type="dxa"/>
              <w:bottom w:w="70" w:type="dxa"/>
              <w:right w:w="80" w:type="dxa"/>
            </w:tcMar>
            <w:vAlign w:val="top"/>
          </w:tcPr>
          <w:p w14:paraId="38148327">
            <w:r>
              <w:rPr>
                <w:rFonts w:ascii="Aptos" w:hAnsi="Aptos" w:eastAsia="Aptos"/>
                <w:b w:val="0"/>
                <w:i w:val="0"/>
                <w:color w:val="242424"/>
                <w:sz w:val="16"/>
              </w:rPr>
              <w:t>Ghi person, journal resource, thời điểm, IP và kết quả tải xuống.</w:t>
            </w:r>
          </w:p>
        </w:tc>
      </w:tr>
    </w:tbl>
    <w:p w14:paraId="05668722">
      <w:pPr>
        <w:spacing w:after="0"/>
      </w:pPr>
    </w:p>
    <w:p w14:paraId="692C67DA">
      <w:pPr>
        <w:pStyle w:val="2"/>
      </w:pPr>
      <w:r>
        <w:t>2.3 Các mối quan hệ chính / Key Relationships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417"/>
        <w:gridCol w:w="4819"/>
      </w:tblGrid>
      <w:tr w14:paraId="28D6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E8C547"/>
            <w:tcMar>
              <w:top w:w="70" w:type="dxa"/>
              <w:left w:w="80" w:type="dxa"/>
              <w:bottom w:w="70" w:type="dxa"/>
              <w:right w:w="80" w:type="dxa"/>
            </w:tcMar>
            <w:vAlign w:val="center"/>
          </w:tcPr>
          <w:p w14:paraId="575FA09A">
            <w:pPr>
              <w:jc w:val="center"/>
            </w:pPr>
            <w:r>
              <w:rPr>
                <w:rFonts w:ascii="Aptos" w:hAnsi="Aptos" w:eastAsia="Aptos"/>
                <w:b/>
                <w:i w:val="0"/>
                <w:color w:val="242424"/>
                <w:sz w:val="16"/>
              </w:rPr>
              <w:t>Relationship</w:t>
            </w:r>
          </w:p>
        </w:tc>
        <w:tc>
          <w:tcPr>
            <w:tcW w:w="1417" w:type="dxa"/>
            <w:shd w:val="clear" w:color="auto" w:fill="E8C547"/>
            <w:tcMar>
              <w:top w:w="70" w:type="dxa"/>
              <w:left w:w="80" w:type="dxa"/>
              <w:bottom w:w="70" w:type="dxa"/>
              <w:right w:w="80" w:type="dxa"/>
            </w:tcMar>
            <w:vAlign w:val="center"/>
          </w:tcPr>
          <w:p w14:paraId="4303ECAB">
            <w:pPr>
              <w:jc w:val="center"/>
            </w:pPr>
            <w:r>
              <w:rPr>
                <w:rFonts w:ascii="Aptos" w:hAnsi="Aptos" w:eastAsia="Aptos"/>
                <w:b/>
                <w:i w:val="0"/>
                <w:color w:val="242424"/>
                <w:sz w:val="16"/>
              </w:rPr>
              <w:t>Cardinality</w:t>
            </w:r>
          </w:p>
        </w:tc>
        <w:tc>
          <w:tcPr>
            <w:tcW w:w="4819" w:type="dxa"/>
            <w:shd w:val="clear" w:color="auto" w:fill="E8C547"/>
            <w:tcMar>
              <w:top w:w="70" w:type="dxa"/>
              <w:left w:w="80" w:type="dxa"/>
              <w:bottom w:w="70" w:type="dxa"/>
              <w:right w:w="80" w:type="dxa"/>
            </w:tcMar>
            <w:vAlign w:val="center"/>
          </w:tcPr>
          <w:p w14:paraId="4AF5B37B">
            <w:pPr>
              <w:jc w:val="center"/>
            </w:pPr>
            <w:r>
              <w:rPr>
                <w:rFonts w:ascii="Aptos" w:hAnsi="Aptos" w:eastAsia="Aptos"/>
                <w:b/>
                <w:i w:val="0"/>
                <w:color w:val="242424"/>
                <w:sz w:val="16"/>
              </w:rPr>
              <w:t>Diễn giải / Interpretation</w:t>
            </w:r>
          </w:p>
        </w:tc>
      </w:tr>
      <w:tr w14:paraId="0A81D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top"/>
          </w:tcPr>
          <w:p w14:paraId="362C9F4F">
            <w:r>
              <w:rPr>
                <w:rFonts w:ascii="Aptos" w:hAnsi="Aptos" w:eastAsia="Aptos"/>
                <w:b w:val="0"/>
                <w:i w:val="0"/>
                <w:color w:val="242424"/>
                <w:sz w:val="16"/>
              </w:rPr>
              <w:t>PERSON – UNIVERSITY_MEMBER</w:t>
            </w:r>
          </w:p>
        </w:tc>
        <w:tc>
          <w:tcPr>
            <w:tcW w:w="1417" w:type="dxa"/>
            <w:tcMar>
              <w:top w:w="70" w:type="dxa"/>
              <w:left w:w="80" w:type="dxa"/>
              <w:bottom w:w="70" w:type="dxa"/>
              <w:right w:w="80" w:type="dxa"/>
            </w:tcMar>
            <w:vAlign w:val="top"/>
          </w:tcPr>
          <w:p w14:paraId="2D64132B">
            <w:r>
              <w:rPr>
                <w:rFonts w:ascii="Aptos" w:hAnsi="Aptos" w:eastAsia="Aptos"/>
                <w:b w:val="0"/>
                <w:i w:val="0"/>
                <w:color w:val="242424"/>
                <w:sz w:val="16"/>
              </w:rPr>
              <w:t>1 : 0..1*</w:t>
            </w:r>
          </w:p>
        </w:tc>
        <w:tc>
          <w:tcPr>
            <w:tcW w:w="4819" w:type="dxa"/>
            <w:tcMar>
              <w:top w:w="70" w:type="dxa"/>
              <w:left w:w="80" w:type="dxa"/>
              <w:bottom w:w="70" w:type="dxa"/>
              <w:right w:w="80" w:type="dxa"/>
            </w:tcMar>
            <w:vAlign w:val="top"/>
          </w:tcPr>
          <w:p w14:paraId="6C487246">
            <w:r>
              <w:rPr>
                <w:rFonts w:ascii="Aptos" w:hAnsi="Aptos" w:eastAsia="Aptos"/>
                <w:b w:val="0"/>
                <w:i w:val="0"/>
                <w:color w:val="242424"/>
                <w:sz w:val="16"/>
              </w:rPr>
              <w:t>Một người có thể là hoặc không là thành viên trường.</w:t>
            </w:r>
          </w:p>
        </w:tc>
      </w:tr>
      <w:tr w14:paraId="4D229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4F5F6"/>
            <w:tcMar>
              <w:top w:w="70" w:type="dxa"/>
              <w:left w:w="80" w:type="dxa"/>
              <w:bottom w:w="70" w:type="dxa"/>
              <w:right w:w="80" w:type="dxa"/>
            </w:tcMar>
            <w:vAlign w:val="top"/>
          </w:tcPr>
          <w:p w14:paraId="1A957188">
            <w:r>
              <w:rPr>
                <w:rFonts w:ascii="Aptos" w:hAnsi="Aptos" w:eastAsia="Aptos"/>
                <w:b w:val="0"/>
                <w:i w:val="0"/>
                <w:color w:val="242424"/>
                <w:sz w:val="16"/>
              </w:rPr>
              <w:t>PERSON – EXTERNAL_AUTHOR</w:t>
            </w:r>
          </w:p>
        </w:tc>
        <w:tc>
          <w:tcPr>
            <w:tcW w:w="1417" w:type="dxa"/>
            <w:shd w:val="clear" w:color="auto" w:fill="F4F5F6"/>
            <w:tcMar>
              <w:top w:w="70" w:type="dxa"/>
              <w:left w:w="80" w:type="dxa"/>
              <w:bottom w:w="70" w:type="dxa"/>
              <w:right w:w="80" w:type="dxa"/>
            </w:tcMar>
            <w:vAlign w:val="top"/>
          </w:tcPr>
          <w:p w14:paraId="210EA793">
            <w:r>
              <w:rPr>
                <w:rFonts w:ascii="Aptos" w:hAnsi="Aptos" w:eastAsia="Aptos"/>
                <w:b w:val="0"/>
                <w:i w:val="0"/>
                <w:color w:val="242424"/>
                <w:sz w:val="16"/>
              </w:rPr>
              <w:t>1 : 0..1*</w:t>
            </w:r>
          </w:p>
        </w:tc>
        <w:tc>
          <w:tcPr>
            <w:tcW w:w="4819" w:type="dxa"/>
            <w:shd w:val="clear" w:color="auto" w:fill="F4F5F6"/>
            <w:tcMar>
              <w:top w:w="70" w:type="dxa"/>
              <w:left w:w="80" w:type="dxa"/>
              <w:bottom w:w="70" w:type="dxa"/>
              <w:right w:w="80" w:type="dxa"/>
            </w:tcMar>
            <w:vAlign w:val="top"/>
          </w:tcPr>
          <w:p w14:paraId="2F4EF138">
            <w:r>
              <w:rPr>
                <w:rFonts w:ascii="Aptos" w:hAnsi="Aptos" w:eastAsia="Aptos"/>
                <w:b w:val="0"/>
                <w:i w:val="0"/>
                <w:color w:val="242424"/>
                <w:sz w:val="16"/>
              </w:rPr>
              <w:t>Một người có thể có vai trò tác giả bên ngoài.</w:t>
            </w:r>
          </w:p>
        </w:tc>
      </w:tr>
      <w:tr w14:paraId="4F472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top"/>
          </w:tcPr>
          <w:p w14:paraId="7BBDAECA">
            <w:r>
              <w:rPr>
                <w:rFonts w:ascii="Aptos" w:hAnsi="Aptos" w:eastAsia="Aptos"/>
                <w:b w:val="0"/>
                <w:i w:val="0"/>
                <w:color w:val="242424"/>
                <w:sz w:val="16"/>
              </w:rPr>
              <w:t>UNIVERSITY_MEMBER – BORROW</w:t>
            </w:r>
          </w:p>
        </w:tc>
        <w:tc>
          <w:tcPr>
            <w:tcW w:w="1417" w:type="dxa"/>
            <w:tcMar>
              <w:top w:w="70" w:type="dxa"/>
              <w:left w:w="80" w:type="dxa"/>
              <w:bottom w:w="70" w:type="dxa"/>
              <w:right w:w="80" w:type="dxa"/>
            </w:tcMar>
            <w:vAlign w:val="top"/>
          </w:tcPr>
          <w:p w14:paraId="08C87C9C">
            <w:r>
              <w:rPr>
                <w:rFonts w:ascii="Aptos" w:hAnsi="Aptos" w:eastAsia="Aptos"/>
                <w:b w:val="0"/>
                <w:i w:val="0"/>
                <w:color w:val="242424"/>
                <w:sz w:val="16"/>
              </w:rPr>
              <w:t>1 : N</w:t>
            </w:r>
          </w:p>
        </w:tc>
        <w:tc>
          <w:tcPr>
            <w:tcW w:w="4819" w:type="dxa"/>
            <w:tcMar>
              <w:top w:w="70" w:type="dxa"/>
              <w:left w:w="80" w:type="dxa"/>
              <w:bottom w:w="70" w:type="dxa"/>
              <w:right w:w="80" w:type="dxa"/>
            </w:tcMar>
            <w:vAlign w:val="top"/>
          </w:tcPr>
          <w:p w14:paraId="37CA3089">
            <w:r>
              <w:rPr>
                <w:rFonts w:ascii="Aptos" w:hAnsi="Aptos" w:eastAsia="Aptos"/>
                <w:b w:val="0"/>
                <w:i w:val="0"/>
                <w:color w:val="242424"/>
                <w:sz w:val="16"/>
              </w:rPr>
              <w:t>Một member có thể thực hiện nhiều lượt mượn.</w:t>
            </w:r>
          </w:p>
        </w:tc>
      </w:tr>
      <w:tr w14:paraId="76DD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4F5F6"/>
            <w:tcMar>
              <w:top w:w="70" w:type="dxa"/>
              <w:left w:w="80" w:type="dxa"/>
              <w:bottom w:w="70" w:type="dxa"/>
              <w:right w:w="80" w:type="dxa"/>
            </w:tcMar>
            <w:vAlign w:val="top"/>
          </w:tcPr>
          <w:p w14:paraId="461A8351">
            <w:r>
              <w:rPr>
                <w:rFonts w:ascii="Aptos" w:hAnsi="Aptos" w:eastAsia="Aptos"/>
                <w:b w:val="0"/>
                <w:i w:val="0"/>
                <w:color w:val="242424"/>
                <w:sz w:val="16"/>
              </w:rPr>
              <w:t>BORROW – BOOK_COPY</w:t>
            </w:r>
          </w:p>
        </w:tc>
        <w:tc>
          <w:tcPr>
            <w:tcW w:w="1417" w:type="dxa"/>
            <w:shd w:val="clear" w:color="auto" w:fill="F4F5F6"/>
            <w:tcMar>
              <w:top w:w="70" w:type="dxa"/>
              <w:left w:w="80" w:type="dxa"/>
              <w:bottom w:w="70" w:type="dxa"/>
              <w:right w:w="80" w:type="dxa"/>
            </w:tcMar>
            <w:vAlign w:val="top"/>
          </w:tcPr>
          <w:p w14:paraId="1B1AEFF4">
            <w:r>
              <w:rPr>
                <w:rFonts w:ascii="Aptos" w:hAnsi="Aptos" w:eastAsia="Aptos"/>
                <w:b w:val="0"/>
                <w:i w:val="0"/>
                <w:color w:val="242424"/>
                <w:sz w:val="16"/>
              </w:rPr>
              <w:t>N : 1</w:t>
            </w:r>
          </w:p>
        </w:tc>
        <w:tc>
          <w:tcPr>
            <w:tcW w:w="4819" w:type="dxa"/>
            <w:shd w:val="clear" w:color="auto" w:fill="F4F5F6"/>
            <w:tcMar>
              <w:top w:w="70" w:type="dxa"/>
              <w:left w:w="80" w:type="dxa"/>
              <w:bottom w:w="70" w:type="dxa"/>
              <w:right w:w="80" w:type="dxa"/>
            </w:tcMar>
            <w:vAlign w:val="top"/>
          </w:tcPr>
          <w:p w14:paraId="11DDFCD4">
            <w:r>
              <w:rPr>
                <w:rFonts w:ascii="Aptos" w:hAnsi="Aptos" w:eastAsia="Aptos"/>
                <w:b w:val="0"/>
                <w:i w:val="0"/>
                <w:color w:val="242424"/>
                <w:sz w:val="16"/>
              </w:rPr>
              <w:t>Mỗi lượt mượn xác định một bản sao vật lý cụ thể.</w:t>
            </w:r>
          </w:p>
        </w:tc>
      </w:tr>
      <w:tr w14:paraId="588B1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top"/>
          </w:tcPr>
          <w:p w14:paraId="63E3AB97">
            <w:r>
              <w:rPr>
                <w:rFonts w:ascii="Aptos" w:hAnsi="Aptos" w:eastAsia="Aptos"/>
                <w:b w:val="0"/>
                <w:i w:val="0"/>
                <w:color w:val="242424"/>
                <w:sz w:val="16"/>
              </w:rPr>
              <w:t>BORROW – FINE</w:t>
            </w:r>
          </w:p>
        </w:tc>
        <w:tc>
          <w:tcPr>
            <w:tcW w:w="1417" w:type="dxa"/>
            <w:tcMar>
              <w:top w:w="70" w:type="dxa"/>
              <w:left w:w="80" w:type="dxa"/>
              <w:bottom w:w="70" w:type="dxa"/>
              <w:right w:w="80" w:type="dxa"/>
            </w:tcMar>
            <w:vAlign w:val="top"/>
          </w:tcPr>
          <w:p w14:paraId="47366E5E">
            <w:r>
              <w:rPr>
                <w:rFonts w:ascii="Aptos" w:hAnsi="Aptos" w:eastAsia="Aptos"/>
                <w:b w:val="0"/>
                <w:i w:val="0"/>
                <w:color w:val="242424"/>
                <w:sz w:val="16"/>
              </w:rPr>
              <w:t>1 : 0..N*</w:t>
            </w:r>
          </w:p>
        </w:tc>
        <w:tc>
          <w:tcPr>
            <w:tcW w:w="4819" w:type="dxa"/>
            <w:tcMar>
              <w:top w:w="70" w:type="dxa"/>
              <w:left w:w="80" w:type="dxa"/>
              <w:bottom w:w="70" w:type="dxa"/>
              <w:right w:w="80" w:type="dxa"/>
            </w:tcMar>
            <w:vAlign w:val="top"/>
          </w:tcPr>
          <w:p w14:paraId="6FAF1A56">
            <w:r>
              <w:rPr>
                <w:rFonts w:ascii="Aptos" w:hAnsi="Aptos" w:eastAsia="Aptos"/>
                <w:b w:val="0"/>
                <w:i w:val="0"/>
                <w:color w:val="242424"/>
                <w:sz w:val="16"/>
              </w:rPr>
              <w:t>Khoản phạt có thể phát sinh từ lượt mượn; số lượng cần chốt theo chính sách.</w:t>
            </w:r>
          </w:p>
        </w:tc>
      </w:tr>
      <w:tr w14:paraId="01DC5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4F5F6"/>
            <w:tcMar>
              <w:top w:w="70" w:type="dxa"/>
              <w:left w:w="80" w:type="dxa"/>
              <w:bottom w:w="70" w:type="dxa"/>
              <w:right w:w="80" w:type="dxa"/>
            </w:tcMar>
            <w:vAlign w:val="top"/>
          </w:tcPr>
          <w:p w14:paraId="2057440E">
            <w:r>
              <w:rPr>
                <w:rFonts w:ascii="Aptos" w:hAnsi="Aptos" w:eastAsia="Aptos"/>
                <w:b w:val="0"/>
                <w:i w:val="0"/>
                <w:color w:val="242424"/>
                <w:sz w:val="16"/>
              </w:rPr>
              <w:t>FINE – PAYMENT_TRANSACTION</w:t>
            </w:r>
          </w:p>
        </w:tc>
        <w:tc>
          <w:tcPr>
            <w:tcW w:w="1417" w:type="dxa"/>
            <w:shd w:val="clear" w:color="auto" w:fill="F4F5F6"/>
            <w:tcMar>
              <w:top w:w="70" w:type="dxa"/>
              <w:left w:w="80" w:type="dxa"/>
              <w:bottom w:w="70" w:type="dxa"/>
              <w:right w:w="80" w:type="dxa"/>
            </w:tcMar>
            <w:vAlign w:val="top"/>
          </w:tcPr>
          <w:p w14:paraId="26BFE7B3">
            <w:r>
              <w:rPr>
                <w:rFonts w:ascii="Aptos" w:hAnsi="Aptos" w:eastAsia="Aptos"/>
                <w:b w:val="0"/>
                <w:i w:val="0"/>
                <w:color w:val="242424"/>
                <w:sz w:val="16"/>
              </w:rPr>
              <w:t>1 : N*</w:t>
            </w:r>
          </w:p>
        </w:tc>
        <w:tc>
          <w:tcPr>
            <w:tcW w:w="4819" w:type="dxa"/>
            <w:shd w:val="clear" w:color="auto" w:fill="F4F5F6"/>
            <w:tcMar>
              <w:top w:w="70" w:type="dxa"/>
              <w:left w:w="80" w:type="dxa"/>
              <w:bottom w:w="70" w:type="dxa"/>
              <w:right w:w="80" w:type="dxa"/>
            </w:tcMar>
            <w:vAlign w:val="top"/>
          </w:tcPr>
          <w:p w14:paraId="06DE91D3">
            <w:r>
              <w:rPr>
                <w:rFonts w:ascii="Aptos" w:hAnsi="Aptos" w:eastAsia="Aptos"/>
                <w:b w:val="0"/>
                <w:i w:val="0"/>
                <w:color w:val="242424"/>
                <w:sz w:val="16"/>
              </w:rPr>
              <w:t>Một fine có thể có lịch sử thanh toán; cardinality cuối cùng cần chốt.</w:t>
            </w:r>
          </w:p>
        </w:tc>
      </w:tr>
      <w:tr w14:paraId="738EF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top"/>
          </w:tcPr>
          <w:p w14:paraId="55AD5C24">
            <w:r>
              <w:rPr>
                <w:rFonts w:ascii="Aptos" w:hAnsi="Aptos" w:eastAsia="Aptos"/>
                <w:b w:val="0"/>
                <w:i w:val="0"/>
                <w:color w:val="242424"/>
                <w:sz w:val="16"/>
              </w:rPr>
              <w:t>RESOURCE – PHYSICAL_BOOK</w:t>
            </w:r>
          </w:p>
        </w:tc>
        <w:tc>
          <w:tcPr>
            <w:tcW w:w="1417" w:type="dxa"/>
            <w:tcMar>
              <w:top w:w="70" w:type="dxa"/>
              <w:left w:w="80" w:type="dxa"/>
              <w:bottom w:w="70" w:type="dxa"/>
              <w:right w:w="80" w:type="dxa"/>
            </w:tcMar>
            <w:vAlign w:val="top"/>
          </w:tcPr>
          <w:p w14:paraId="6B398944">
            <w:r>
              <w:rPr>
                <w:rFonts w:ascii="Aptos" w:hAnsi="Aptos" w:eastAsia="Aptos"/>
                <w:b w:val="0"/>
                <w:i w:val="0"/>
                <w:color w:val="242424"/>
                <w:sz w:val="16"/>
              </w:rPr>
              <w:t>1 : 0..1</w:t>
            </w:r>
          </w:p>
        </w:tc>
        <w:tc>
          <w:tcPr>
            <w:tcW w:w="4819" w:type="dxa"/>
            <w:tcMar>
              <w:top w:w="70" w:type="dxa"/>
              <w:left w:w="80" w:type="dxa"/>
              <w:bottom w:w="70" w:type="dxa"/>
              <w:right w:w="80" w:type="dxa"/>
            </w:tcMar>
            <w:vAlign w:val="top"/>
          </w:tcPr>
          <w:p w14:paraId="49E8A5C2">
            <w:r>
              <w:rPr>
                <w:rFonts w:ascii="Aptos" w:hAnsi="Aptos" w:eastAsia="Aptos"/>
                <w:b w:val="0"/>
                <w:i w:val="0"/>
                <w:color w:val="242424"/>
                <w:sz w:val="16"/>
              </w:rPr>
              <w:t>Một resource có thể là nhánh sách vật lý.</w:t>
            </w:r>
          </w:p>
        </w:tc>
      </w:tr>
      <w:tr w14:paraId="5054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4F5F6"/>
            <w:tcMar>
              <w:top w:w="70" w:type="dxa"/>
              <w:left w:w="80" w:type="dxa"/>
              <w:bottom w:w="70" w:type="dxa"/>
              <w:right w:w="80" w:type="dxa"/>
            </w:tcMar>
            <w:vAlign w:val="top"/>
          </w:tcPr>
          <w:p w14:paraId="568D11DD">
            <w:r>
              <w:rPr>
                <w:rFonts w:ascii="Aptos" w:hAnsi="Aptos" w:eastAsia="Aptos"/>
                <w:b w:val="0"/>
                <w:i w:val="0"/>
                <w:color w:val="242424"/>
                <w:sz w:val="16"/>
              </w:rPr>
              <w:t>PHYSICAL_BOOK – BOOK_COPY</w:t>
            </w:r>
          </w:p>
        </w:tc>
        <w:tc>
          <w:tcPr>
            <w:tcW w:w="1417" w:type="dxa"/>
            <w:shd w:val="clear" w:color="auto" w:fill="F4F5F6"/>
            <w:tcMar>
              <w:top w:w="70" w:type="dxa"/>
              <w:left w:w="80" w:type="dxa"/>
              <w:bottom w:w="70" w:type="dxa"/>
              <w:right w:w="80" w:type="dxa"/>
            </w:tcMar>
            <w:vAlign w:val="top"/>
          </w:tcPr>
          <w:p w14:paraId="1E3C36B8">
            <w:r>
              <w:rPr>
                <w:rFonts w:ascii="Aptos" w:hAnsi="Aptos" w:eastAsia="Aptos"/>
                <w:b w:val="0"/>
                <w:i w:val="0"/>
                <w:color w:val="242424"/>
                <w:sz w:val="16"/>
              </w:rPr>
              <w:t>1 : N</w:t>
            </w:r>
          </w:p>
        </w:tc>
        <w:tc>
          <w:tcPr>
            <w:tcW w:w="4819" w:type="dxa"/>
            <w:shd w:val="clear" w:color="auto" w:fill="F4F5F6"/>
            <w:tcMar>
              <w:top w:w="70" w:type="dxa"/>
              <w:left w:w="80" w:type="dxa"/>
              <w:bottom w:w="70" w:type="dxa"/>
              <w:right w:w="80" w:type="dxa"/>
            </w:tcMar>
            <w:vAlign w:val="top"/>
          </w:tcPr>
          <w:p w14:paraId="73107893">
            <w:r>
              <w:rPr>
                <w:rFonts w:ascii="Aptos" w:hAnsi="Aptos" w:eastAsia="Aptos"/>
                <w:b w:val="0"/>
                <w:i w:val="0"/>
                <w:color w:val="242424"/>
                <w:sz w:val="16"/>
              </w:rPr>
              <w:t>Một physical book có nhiều bản sao.</w:t>
            </w:r>
          </w:p>
        </w:tc>
      </w:tr>
      <w:tr w14:paraId="0419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top"/>
          </w:tcPr>
          <w:p w14:paraId="35D51AAC">
            <w:r>
              <w:rPr>
                <w:rFonts w:ascii="Aptos" w:hAnsi="Aptos" w:eastAsia="Aptos"/>
                <w:b w:val="0"/>
                <w:i w:val="0"/>
                <w:color w:val="242424"/>
                <w:sz w:val="16"/>
              </w:rPr>
              <w:t>RESOURCE – DIGITAL_JOURNAL</w:t>
            </w:r>
          </w:p>
        </w:tc>
        <w:tc>
          <w:tcPr>
            <w:tcW w:w="1417" w:type="dxa"/>
            <w:tcMar>
              <w:top w:w="70" w:type="dxa"/>
              <w:left w:w="80" w:type="dxa"/>
              <w:bottom w:w="70" w:type="dxa"/>
              <w:right w:w="80" w:type="dxa"/>
            </w:tcMar>
            <w:vAlign w:val="top"/>
          </w:tcPr>
          <w:p w14:paraId="05876B65">
            <w:r>
              <w:rPr>
                <w:rFonts w:ascii="Aptos" w:hAnsi="Aptos" w:eastAsia="Aptos"/>
                <w:b w:val="0"/>
                <w:i w:val="0"/>
                <w:color w:val="242424"/>
                <w:sz w:val="16"/>
              </w:rPr>
              <w:t>1 : 0..1</w:t>
            </w:r>
          </w:p>
        </w:tc>
        <w:tc>
          <w:tcPr>
            <w:tcW w:w="4819" w:type="dxa"/>
            <w:tcMar>
              <w:top w:w="70" w:type="dxa"/>
              <w:left w:w="80" w:type="dxa"/>
              <w:bottom w:w="70" w:type="dxa"/>
              <w:right w:w="80" w:type="dxa"/>
            </w:tcMar>
            <w:vAlign w:val="top"/>
          </w:tcPr>
          <w:p w14:paraId="458814DA">
            <w:r>
              <w:rPr>
                <w:rFonts w:ascii="Aptos" w:hAnsi="Aptos" w:eastAsia="Aptos"/>
                <w:b w:val="0"/>
                <w:i w:val="0"/>
                <w:color w:val="242424"/>
                <w:sz w:val="16"/>
              </w:rPr>
              <w:t>Một resource có thể là nhánh digital journal.</w:t>
            </w:r>
          </w:p>
        </w:tc>
      </w:tr>
      <w:tr w14:paraId="08F29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4F5F6"/>
            <w:tcMar>
              <w:top w:w="70" w:type="dxa"/>
              <w:left w:w="80" w:type="dxa"/>
              <w:bottom w:w="70" w:type="dxa"/>
              <w:right w:w="80" w:type="dxa"/>
            </w:tcMar>
            <w:vAlign w:val="top"/>
          </w:tcPr>
          <w:p w14:paraId="1F64ED3E">
            <w:r>
              <w:rPr>
                <w:rFonts w:ascii="Aptos" w:hAnsi="Aptos" w:eastAsia="Aptos"/>
                <w:b w:val="0"/>
                <w:i w:val="0"/>
                <w:color w:val="242424"/>
                <w:sz w:val="16"/>
              </w:rPr>
              <w:t>RESOURCE – RESOURCE_LICENSE</w:t>
            </w:r>
          </w:p>
        </w:tc>
        <w:tc>
          <w:tcPr>
            <w:tcW w:w="1417" w:type="dxa"/>
            <w:shd w:val="clear" w:color="auto" w:fill="F4F5F6"/>
            <w:tcMar>
              <w:top w:w="70" w:type="dxa"/>
              <w:left w:w="80" w:type="dxa"/>
              <w:bottom w:w="70" w:type="dxa"/>
              <w:right w:w="80" w:type="dxa"/>
            </w:tcMar>
            <w:vAlign w:val="top"/>
          </w:tcPr>
          <w:p w14:paraId="03CEB350">
            <w:r>
              <w:rPr>
                <w:rFonts w:ascii="Aptos" w:hAnsi="Aptos" w:eastAsia="Aptos"/>
                <w:b w:val="0"/>
                <w:i w:val="0"/>
                <w:color w:val="242424"/>
                <w:sz w:val="16"/>
              </w:rPr>
              <w:t>1 : N</w:t>
            </w:r>
          </w:p>
        </w:tc>
        <w:tc>
          <w:tcPr>
            <w:tcW w:w="4819" w:type="dxa"/>
            <w:shd w:val="clear" w:color="auto" w:fill="F4F5F6"/>
            <w:tcMar>
              <w:top w:w="70" w:type="dxa"/>
              <w:left w:w="80" w:type="dxa"/>
              <w:bottom w:w="70" w:type="dxa"/>
              <w:right w:w="80" w:type="dxa"/>
            </w:tcMar>
            <w:vAlign w:val="top"/>
          </w:tcPr>
          <w:p w14:paraId="165AB7F6">
            <w:r>
              <w:rPr>
                <w:rFonts w:ascii="Aptos" w:hAnsi="Aptos" w:eastAsia="Aptos"/>
                <w:b w:val="0"/>
                <w:i w:val="0"/>
                <w:color w:val="242424"/>
                <w:sz w:val="16"/>
              </w:rPr>
              <w:t>Một resource có thể gắn nhiều license assignment.</w:t>
            </w:r>
          </w:p>
        </w:tc>
      </w:tr>
      <w:tr w14:paraId="1691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top"/>
          </w:tcPr>
          <w:p w14:paraId="251F1EA2">
            <w:r>
              <w:rPr>
                <w:rFonts w:ascii="Aptos" w:hAnsi="Aptos" w:eastAsia="Aptos"/>
                <w:b w:val="0"/>
                <w:i w:val="0"/>
                <w:color w:val="242424"/>
                <w:sz w:val="16"/>
              </w:rPr>
              <w:t>LICENSE_PACKAGE – RESOURCE_LICENSE</w:t>
            </w:r>
          </w:p>
        </w:tc>
        <w:tc>
          <w:tcPr>
            <w:tcW w:w="1417" w:type="dxa"/>
            <w:tcMar>
              <w:top w:w="70" w:type="dxa"/>
              <w:left w:w="80" w:type="dxa"/>
              <w:bottom w:w="70" w:type="dxa"/>
              <w:right w:w="80" w:type="dxa"/>
            </w:tcMar>
            <w:vAlign w:val="top"/>
          </w:tcPr>
          <w:p w14:paraId="7F51F72B">
            <w:r>
              <w:rPr>
                <w:rFonts w:ascii="Aptos" w:hAnsi="Aptos" w:eastAsia="Aptos"/>
                <w:b w:val="0"/>
                <w:i w:val="0"/>
                <w:color w:val="242424"/>
                <w:sz w:val="16"/>
              </w:rPr>
              <w:t>1 : N</w:t>
            </w:r>
          </w:p>
        </w:tc>
        <w:tc>
          <w:tcPr>
            <w:tcW w:w="4819" w:type="dxa"/>
            <w:tcMar>
              <w:top w:w="70" w:type="dxa"/>
              <w:left w:w="80" w:type="dxa"/>
              <w:bottom w:w="70" w:type="dxa"/>
              <w:right w:w="80" w:type="dxa"/>
            </w:tcMar>
            <w:vAlign w:val="top"/>
          </w:tcPr>
          <w:p w14:paraId="0776E5D7">
            <w:r>
              <w:rPr>
                <w:rFonts w:ascii="Aptos" w:hAnsi="Aptos" w:eastAsia="Aptos"/>
                <w:b w:val="0"/>
                <w:i w:val="0"/>
                <w:color w:val="242424"/>
                <w:sz w:val="16"/>
              </w:rPr>
              <w:t>Một license package có thể được dùng cho nhiều resource.</w:t>
            </w:r>
          </w:p>
        </w:tc>
      </w:tr>
      <w:tr w14:paraId="69C59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4F5F6"/>
            <w:tcMar>
              <w:top w:w="70" w:type="dxa"/>
              <w:left w:w="80" w:type="dxa"/>
              <w:bottom w:w="70" w:type="dxa"/>
              <w:right w:w="80" w:type="dxa"/>
            </w:tcMar>
            <w:vAlign w:val="top"/>
          </w:tcPr>
          <w:p w14:paraId="78AF1D33">
            <w:r>
              <w:rPr>
                <w:rFonts w:ascii="Aptos" w:hAnsi="Aptos" w:eastAsia="Aptos"/>
                <w:b w:val="0"/>
                <w:i w:val="0"/>
                <w:color w:val="242424"/>
                <w:sz w:val="16"/>
              </w:rPr>
              <w:t>PERSON – GRANTED_LICENSE</w:t>
            </w:r>
          </w:p>
        </w:tc>
        <w:tc>
          <w:tcPr>
            <w:tcW w:w="1417" w:type="dxa"/>
            <w:shd w:val="clear" w:color="auto" w:fill="F4F5F6"/>
            <w:tcMar>
              <w:top w:w="70" w:type="dxa"/>
              <w:left w:w="80" w:type="dxa"/>
              <w:bottom w:w="70" w:type="dxa"/>
              <w:right w:w="80" w:type="dxa"/>
            </w:tcMar>
            <w:vAlign w:val="top"/>
          </w:tcPr>
          <w:p w14:paraId="574EC513">
            <w:r>
              <w:rPr>
                <w:rFonts w:ascii="Aptos" w:hAnsi="Aptos" w:eastAsia="Aptos"/>
                <w:b w:val="0"/>
                <w:i w:val="0"/>
                <w:color w:val="242424"/>
                <w:sz w:val="16"/>
              </w:rPr>
              <w:t>1 : N</w:t>
            </w:r>
          </w:p>
        </w:tc>
        <w:tc>
          <w:tcPr>
            <w:tcW w:w="4819" w:type="dxa"/>
            <w:shd w:val="clear" w:color="auto" w:fill="F4F5F6"/>
            <w:tcMar>
              <w:top w:w="70" w:type="dxa"/>
              <w:left w:w="80" w:type="dxa"/>
              <w:bottom w:w="70" w:type="dxa"/>
              <w:right w:w="80" w:type="dxa"/>
            </w:tcMar>
            <w:vAlign w:val="top"/>
          </w:tcPr>
          <w:p w14:paraId="794E26AA">
            <w:r>
              <w:rPr>
                <w:rFonts w:ascii="Aptos" w:hAnsi="Aptos" w:eastAsia="Aptos"/>
                <w:b w:val="0"/>
                <w:i w:val="0"/>
                <w:color w:val="242424"/>
                <w:sz w:val="16"/>
              </w:rPr>
              <w:t>Một person có thể nhận nhiều license grant.</w:t>
            </w:r>
          </w:p>
        </w:tc>
      </w:tr>
      <w:tr w14:paraId="0164C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top"/>
          </w:tcPr>
          <w:p w14:paraId="1B48B566">
            <w:r>
              <w:rPr>
                <w:rFonts w:ascii="Aptos" w:hAnsi="Aptos" w:eastAsia="Aptos"/>
                <w:b w:val="0"/>
                <w:i w:val="0"/>
                <w:color w:val="242424"/>
                <w:sz w:val="16"/>
              </w:rPr>
              <w:t>LICENSE_PACKAGE – GRANTED_LICENSE</w:t>
            </w:r>
          </w:p>
        </w:tc>
        <w:tc>
          <w:tcPr>
            <w:tcW w:w="1417" w:type="dxa"/>
            <w:tcMar>
              <w:top w:w="70" w:type="dxa"/>
              <w:left w:w="80" w:type="dxa"/>
              <w:bottom w:w="70" w:type="dxa"/>
              <w:right w:w="80" w:type="dxa"/>
            </w:tcMar>
            <w:vAlign w:val="top"/>
          </w:tcPr>
          <w:p w14:paraId="39167606">
            <w:r>
              <w:rPr>
                <w:rFonts w:ascii="Aptos" w:hAnsi="Aptos" w:eastAsia="Aptos"/>
                <w:b w:val="0"/>
                <w:i w:val="0"/>
                <w:color w:val="242424"/>
                <w:sz w:val="16"/>
              </w:rPr>
              <w:t>1 : N</w:t>
            </w:r>
          </w:p>
        </w:tc>
        <w:tc>
          <w:tcPr>
            <w:tcW w:w="4819" w:type="dxa"/>
            <w:tcMar>
              <w:top w:w="70" w:type="dxa"/>
              <w:left w:w="80" w:type="dxa"/>
              <w:bottom w:w="70" w:type="dxa"/>
              <w:right w:w="80" w:type="dxa"/>
            </w:tcMar>
            <w:vAlign w:val="top"/>
          </w:tcPr>
          <w:p w14:paraId="538ADF8C">
            <w:r>
              <w:rPr>
                <w:rFonts w:ascii="Aptos" w:hAnsi="Aptos" w:eastAsia="Aptos"/>
                <w:b w:val="0"/>
                <w:i w:val="0"/>
                <w:color w:val="242424"/>
                <w:sz w:val="16"/>
              </w:rPr>
              <w:t>Một package có thể được cấp cho nhiều person.</w:t>
            </w:r>
          </w:p>
        </w:tc>
      </w:tr>
      <w:tr w14:paraId="1CE5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4F5F6"/>
            <w:tcMar>
              <w:top w:w="70" w:type="dxa"/>
              <w:left w:w="80" w:type="dxa"/>
              <w:bottom w:w="70" w:type="dxa"/>
              <w:right w:w="80" w:type="dxa"/>
            </w:tcMar>
            <w:vAlign w:val="top"/>
          </w:tcPr>
          <w:p w14:paraId="6B0571E7">
            <w:r>
              <w:rPr>
                <w:rFonts w:ascii="Aptos" w:hAnsi="Aptos" w:eastAsia="Aptos"/>
                <w:b w:val="0"/>
                <w:i w:val="0"/>
                <w:color w:val="242424"/>
                <w:sz w:val="16"/>
              </w:rPr>
              <w:t>PERSON – AUTHOR_OF – RESOURCE</w:t>
            </w:r>
          </w:p>
        </w:tc>
        <w:tc>
          <w:tcPr>
            <w:tcW w:w="1417" w:type="dxa"/>
            <w:shd w:val="clear" w:color="auto" w:fill="F4F5F6"/>
            <w:tcMar>
              <w:top w:w="70" w:type="dxa"/>
              <w:left w:w="80" w:type="dxa"/>
              <w:bottom w:w="70" w:type="dxa"/>
              <w:right w:w="80" w:type="dxa"/>
            </w:tcMar>
            <w:vAlign w:val="top"/>
          </w:tcPr>
          <w:p w14:paraId="2B901BBD">
            <w:r>
              <w:rPr>
                <w:rFonts w:ascii="Aptos" w:hAnsi="Aptos" w:eastAsia="Aptos"/>
                <w:b w:val="0"/>
                <w:i w:val="0"/>
                <w:color w:val="242424"/>
                <w:sz w:val="16"/>
              </w:rPr>
              <w:t>M : N</w:t>
            </w:r>
          </w:p>
        </w:tc>
        <w:tc>
          <w:tcPr>
            <w:tcW w:w="4819" w:type="dxa"/>
            <w:shd w:val="clear" w:color="auto" w:fill="F4F5F6"/>
            <w:tcMar>
              <w:top w:w="70" w:type="dxa"/>
              <w:left w:w="80" w:type="dxa"/>
              <w:bottom w:w="70" w:type="dxa"/>
              <w:right w:w="80" w:type="dxa"/>
            </w:tcMar>
            <w:vAlign w:val="top"/>
          </w:tcPr>
          <w:p w14:paraId="246C8652">
            <w:r>
              <w:rPr>
                <w:rFonts w:ascii="Aptos" w:hAnsi="Aptos" w:eastAsia="Aptos"/>
                <w:b w:val="0"/>
                <w:i w:val="0"/>
                <w:color w:val="242424"/>
                <w:sz w:val="16"/>
              </w:rPr>
              <w:t>Quan hệ tác giả–tài nguyên được resolve bằng bảng AUTHOR_OF.</w:t>
            </w:r>
          </w:p>
        </w:tc>
      </w:tr>
      <w:tr w14:paraId="40A9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top"/>
          </w:tcPr>
          <w:p w14:paraId="4BF3C235">
            <w:r>
              <w:rPr>
                <w:rFonts w:ascii="Aptos" w:hAnsi="Aptos" w:eastAsia="Aptos"/>
                <w:b w:val="0"/>
                <w:i w:val="0"/>
                <w:color w:val="242424"/>
                <w:sz w:val="16"/>
              </w:rPr>
              <w:t>PERSON – ACCESS_LOG</w:t>
            </w:r>
          </w:p>
        </w:tc>
        <w:tc>
          <w:tcPr>
            <w:tcW w:w="1417" w:type="dxa"/>
            <w:tcMar>
              <w:top w:w="70" w:type="dxa"/>
              <w:left w:w="80" w:type="dxa"/>
              <w:bottom w:w="70" w:type="dxa"/>
              <w:right w:w="80" w:type="dxa"/>
            </w:tcMar>
            <w:vAlign w:val="top"/>
          </w:tcPr>
          <w:p w14:paraId="666D28C4">
            <w:r>
              <w:rPr>
                <w:rFonts w:ascii="Aptos" w:hAnsi="Aptos" w:eastAsia="Aptos"/>
                <w:b w:val="0"/>
                <w:i w:val="0"/>
                <w:color w:val="242424"/>
                <w:sz w:val="16"/>
              </w:rPr>
              <w:t>1 : N</w:t>
            </w:r>
          </w:p>
        </w:tc>
        <w:tc>
          <w:tcPr>
            <w:tcW w:w="4819" w:type="dxa"/>
            <w:tcMar>
              <w:top w:w="70" w:type="dxa"/>
              <w:left w:w="80" w:type="dxa"/>
              <w:bottom w:w="70" w:type="dxa"/>
              <w:right w:w="80" w:type="dxa"/>
            </w:tcMar>
            <w:vAlign w:val="top"/>
          </w:tcPr>
          <w:p w14:paraId="34C72FB7">
            <w:r>
              <w:rPr>
                <w:rFonts w:ascii="Aptos" w:hAnsi="Aptos" w:eastAsia="Aptos"/>
                <w:b w:val="0"/>
                <w:i w:val="0"/>
                <w:color w:val="242424"/>
                <w:sz w:val="16"/>
              </w:rPr>
              <w:t>Một người có thể tạo nhiều access record.</w:t>
            </w:r>
          </w:p>
        </w:tc>
      </w:tr>
      <w:tr w14:paraId="64D58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4F5F6"/>
            <w:tcMar>
              <w:top w:w="70" w:type="dxa"/>
              <w:left w:w="80" w:type="dxa"/>
              <w:bottom w:w="70" w:type="dxa"/>
              <w:right w:w="80" w:type="dxa"/>
            </w:tcMar>
            <w:vAlign w:val="top"/>
          </w:tcPr>
          <w:p w14:paraId="211FA2F2">
            <w:r>
              <w:rPr>
                <w:rFonts w:ascii="Aptos" w:hAnsi="Aptos" w:eastAsia="Aptos"/>
                <w:b w:val="0"/>
                <w:i w:val="0"/>
                <w:color w:val="242424"/>
                <w:sz w:val="16"/>
              </w:rPr>
              <w:t>DIGITAL_JOURNAL – ACCESS_LOG</w:t>
            </w:r>
          </w:p>
        </w:tc>
        <w:tc>
          <w:tcPr>
            <w:tcW w:w="1417" w:type="dxa"/>
            <w:shd w:val="clear" w:color="auto" w:fill="F4F5F6"/>
            <w:tcMar>
              <w:top w:w="70" w:type="dxa"/>
              <w:left w:w="80" w:type="dxa"/>
              <w:bottom w:w="70" w:type="dxa"/>
              <w:right w:w="80" w:type="dxa"/>
            </w:tcMar>
            <w:vAlign w:val="top"/>
          </w:tcPr>
          <w:p w14:paraId="29BE770D">
            <w:r>
              <w:rPr>
                <w:rFonts w:ascii="Aptos" w:hAnsi="Aptos" w:eastAsia="Aptos"/>
                <w:b w:val="0"/>
                <w:i w:val="0"/>
                <w:color w:val="242424"/>
                <w:sz w:val="16"/>
              </w:rPr>
              <w:t>1 : N</w:t>
            </w:r>
          </w:p>
        </w:tc>
        <w:tc>
          <w:tcPr>
            <w:tcW w:w="4819" w:type="dxa"/>
            <w:shd w:val="clear" w:color="auto" w:fill="F4F5F6"/>
            <w:tcMar>
              <w:top w:w="70" w:type="dxa"/>
              <w:left w:w="80" w:type="dxa"/>
              <w:bottom w:w="70" w:type="dxa"/>
              <w:right w:w="80" w:type="dxa"/>
            </w:tcMar>
            <w:vAlign w:val="top"/>
          </w:tcPr>
          <w:p w14:paraId="79C5B8A3">
            <w:r>
              <w:rPr>
                <w:rFonts w:ascii="Aptos" w:hAnsi="Aptos" w:eastAsia="Aptos"/>
                <w:b w:val="0"/>
                <w:i w:val="0"/>
                <w:color w:val="242424"/>
                <w:sz w:val="16"/>
              </w:rPr>
              <w:t>Một digital journal có nhiều access record.</w:t>
            </w:r>
          </w:p>
        </w:tc>
      </w:tr>
    </w:tbl>
    <w:p w14:paraId="146057EA">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26C82F7B">
        <w:tblPrEx>
          <w:tblCellMar>
            <w:top w:w="0" w:type="dxa"/>
            <w:left w:w="108" w:type="dxa"/>
            <w:bottom w:w="0" w:type="dxa"/>
            <w:right w:w="108" w:type="dxa"/>
          </w:tblCellMar>
        </w:tblPrEx>
        <w:trPr>
          <w:cantSplit/>
          <w:jc w:val="center"/>
        </w:trPr>
        <w:tc>
          <w:tcPr>
            <w:tcW w:w="10200" w:type="dxa"/>
            <w:tcBorders>
              <w:top w:val="single" w:color="E8C547" w:sz="6" w:space="0"/>
              <w:left w:val="single" w:color="E8C547" w:sz="6" w:space="0"/>
              <w:bottom w:val="single" w:color="E8C547" w:sz="6" w:space="0"/>
              <w:right w:val="single" w:color="E8C547" w:sz="6" w:space="0"/>
            </w:tcBorders>
            <w:shd w:val="clear" w:color="auto" w:fill="FFF8DA"/>
            <w:tcMar>
              <w:top w:w="100" w:type="dxa"/>
              <w:left w:w="120" w:type="dxa"/>
              <w:bottom w:w="100" w:type="dxa"/>
              <w:right w:w="120" w:type="dxa"/>
            </w:tcMar>
          </w:tcPr>
          <w:p w14:paraId="06266FE9">
            <w:r>
              <w:rPr>
                <w:rFonts w:ascii="Aptos" w:hAnsi="Aptos" w:eastAsia="Aptos"/>
                <w:b/>
                <w:i w:val="0"/>
                <w:color w:val="E8C547"/>
                <w:sz w:val="21"/>
              </w:rPr>
              <w:t>LƯU Ý VỀ CARDINALITY / CARDINALITY NOTE</w:t>
            </w:r>
          </w:p>
          <w:p w14:paraId="1C21DC4E">
            <w:r>
              <w:rPr>
                <w:rFonts w:ascii="Aptos" w:hAnsi="Aptos" w:eastAsia="Aptos"/>
                <w:b w:val="0"/>
                <w:i w:val="0"/>
                <w:color w:val="242424"/>
                <w:sz w:val="19"/>
              </w:rPr>
              <w:t>Dấu * đánh dấu những quan hệ cần nhóm xác nhận tuyệt đối trước khi viết DDL cuối. Báo cáo này không tự ý biến các giả định thành ràng buộc SQL.</w:t>
            </w:r>
          </w:p>
          <w:p w14:paraId="64DA3E05">
            <w:r>
              <w:rPr>
                <w:rFonts w:ascii="Aptos" w:hAnsi="Aptos" w:eastAsia="Aptos"/>
                <w:b w:val="0"/>
                <w:i/>
                <w:color w:val="666666"/>
                <w:sz w:val="17"/>
              </w:rPr>
              <w:t>Asterisk-marked cardinalities must be confirmed before final DDL. This report does not silently turn assumptions into SQL constraints.</w:t>
            </w:r>
          </w:p>
        </w:tc>
      </w:tr>
    </w:tbl>
    <w:p w14:paraId="1EB92F15">
      <w:pPr>
        <w:spacing w:after="0"/>
      </w:pPr>
    </w:p>
    <w:p w14:paraId="75BBEA23">
      <w:pPr>
        <w:pStyle w:val="2"/>
      </w:pPr>
      <w:r>
        <w:t>2.4 Ánh xạ lược đồ logic / Logical Schema Mapping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6746"/>
      </w:tblGrid>
      <w:tr w14:paraId="5DA64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24" w:type="dxa"/>
            <w:shd w:val="clear" w:color="auto" w:fill="4A6FA5"/>
            <w:tcMar>
              <w:top w:w="70" w:type="dxa"/>
              <w:left w:w="80" w:type="dxa"/>
              <w:bottom w:w="70" w:type="dxa"/>
              <w:right w:w="80" w:type="dxa"/>
            </w:tcMar>
            <w:vAlign w:val="center"/>
          </w:tcPr>
          <w:p w14:paraId="50D4EC7A">
            <w:pPr>
              <w:jc w:val="center"/>
            </w:pPr>
            <w:r>
              <w:rPr>
                <w:rFonts w:ascii="Aptos" w:hAnsi="Aptos" w:eastAsia="Aptos"/>
                <w:b/>
                <w:i w:val="0"/>
                <w:color w:val="FFFFFF"/>
                <w:sz w:val="16"/>
              </w:rPr>
              <w:t>Bảng / Table</w:t>
            </w:r>
          </w:p>
        </w:tc>
        <w:tc>
          <w:tcPr>
            <w:tcW w:w="6746" w:type="dxa"/>
            <w:shd w:val="clear" w:color="auto" w:fill="4A6FA5"/>
            <w:tcMar>
              <w:top w:w="70" w:type="dxa"/>
              <w:left w:w="80" w:type="dxa"/>
              <w:bottom w:w="70" w:type="dxa"/>
              <w:right w:w="80" w:type="dxa"/>
            </w:tcMar>
            <w:vAlign w:val="center"/>
          </w:tcPr>
          <w:p w14:paraId="7C609FE1">
            <w:pPr>
              <w:jc w:val="center"/>
            </w:pPr>
            <w:r>
              <w:rPr>
                <w:rFonts w:ascii="Aptos" w:hAnsi="Aptos" w:eastAsia="Aptos"/>
                <w:b/>
                <w:i w:val="0"/>
                <w:color w:val="FFFFFF"/>
                <w:sz w:val="16"/>
              </w:rPr>
              <w:t>Cột logic / Logical columns</w:t>
            </w:r>
          </w:p>
        </w:tc>
      </w:tr>
      <w:tr w14:paraId="235C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70" w:type="dxa"/>
              <w:left w:w="80" w:type="dxa"/>
              <w:bottom w:w="70" w:type="dxa"/>
              <w:right w:w="80" w:type="dxa"/>
            </w:tcMar>
            <w:vAlign w:val="top"/>
          </w:tcPr>
          <w:p w14:paraId="038DB8EB">
            <w:r>
              <w:rPr>
                <w:rFonts w:ascii="Aptos" w:hAnsi="Aptos" w:eastAsia="Aptos"/>
                <w:b w:val="0"/>
                <w:i w:val="0"/>
                <w:color w:val="242424"/>
                <w:sz w:val="16"/>
              </w:rPr>
              <w:t>PERSON</w:t>
            </w:r>
          </w:p>
        </w:tc>
        <w:tc>
          <w:tcPr>
            <w:tcW w:w="6746" w:type="dxa"/>
            <w:tcMar>
              <w:top w:w="70" w:type="dxa"/>
              <w:left w:w="80" w:type="dxa"/>
              <w:bottom w:w="70" w:type="dxa"/>
              <w:right w:w="80" w:type="dxa"/>
            </w:tcMar>
            <w:vAlign w:val="top"/>
          </w:tcPr>
          <w:p w14:paraId="09EA0234">
            <w:r>
              <w:rPr>
                <w:rFonts w:ascii="Aptos" w:hAnsi="Aptos" w:eastAsia="Aptos"/>
                <w:b w:val="0"/>
                <w:i w:val="0"/>
                <w:color w:val="242424"/>
                <w:sz w:val="16"/>
              </w:rPr>
              <w:t>person_id PK; ssn; name; address; email; phone; person_type</w:t>
            </w:r>
          </w:p>
        </w:tc>
      </w:tr>
      <w:tr w14:paraId="1534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shd w:val="clear" w:color="auto" w:fill="F4F5F6"/>
            <w:tcMar>
              <w:top w:w="70" w:type="dxa"/>
              <w:left w:w="80" w:type="dxa"/>
              <w:bottom w:w="70" w:type="dxa"/>
              <w:right w:w="80" w:type="dxa"/>
            </w:tcMar>
            <w:vAlign w:val="top"/>
          </w:tcPr>
          <w:p w14:paraId="0AE0AC49">
            <w:r>
              <w:rPr>
                <w:rFonts w:ascii="Aptos" w:hAnsi="Aptos" w:eastAsia="Aptos"/>
                <w:b w:val="0"/>
                <w:i w:val="0"/>
                <w:color w:val="242424"/>
                <w:sz w:val="16"/>
              </w:rPr>
              <w:t>UNIVERSITY_MEMBER</w:t>
            </w:r>
          </w:p>
        </w:tc>
        <w:tc>
          <w:tcPr>
            <w:tcW w:w="6746" w:type="dxa"/>
            <w:shd w:val="clear" w:color="auto" w:fill="F4F5F6"/>
            <w:tcMar>
              <w:top w:w="70" w:type="dxa"/>
              <w:left w:w="80" w:type="dxa"/>
              <w:bottom w:w="70" w:type="dxa"/>
              <w:right w:w="80" w:type="dxa"/>
            </w:tcMar>
            <w:vAlign w:val="top"/>
          </w:tcPr>
          <w:p w14:paraId="63576072">
            <w:r>
              <w:rPr>
                <w:rFonts w:ascii="Aptos" w:hAnsi="Aptos" w:eastAsia="Aptos"/>
                <w:b w:val="0"/>
                <w:i w:val="0"/>
                <w:color w:val="242424"/>
                <w:sz w:val="16"/>
              </w:rPr>
              <w:t>person_id PK/FK; member_id; department; member_type; major; academic_rank</w:t>
            </w:r>
          </w:p>
        </w:tc>
      </w:tr>
      <w:tr w14:paraId="052E4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70" w:type="dxa"/>
              <w:left w:w="80" w:type="dxa"/>
              <w:bottom w:w="70" w:type="dxa"/>
              <w:right w:w="80" w:type="dxa"/>
            </w:tcMar>
            <w:vAlign w:val="top"/>
          </w:tcPr>
          <w:p w14:paraId="454F923D">
            <w:r>
              <w:rPr>
                <w:rFonts w:ascii="Aptos" w:hAnsi="Aptos" w:eastAsia="Aptos"/>
                <w:b w:val="0"/>
                <w:i w:val="0"/>
                <w:color w:val="242424"/>
                <w:sz w:val="16"/>
              </w:rPr>
              <w:t>EXTERNAL_AUTHOR</w:t>
            </w:r>
          </w:p>
        </w:tc>
        <w:tc>
          <w:tcPr>
            <w:tcW w:w="6746" w:type="dxa"/>
            <w:tcMar>
              <w:top w:w="70" w:type="dxa"/>
              <w:left w:w="80" w:type="dxa"/>
              <w:bottom w:w="70" w:type="dxa"/>
              <w:right w:w="80" w:type="dxa"/>
            </w:tcMar>
            <w:vAlign w:val="top"/>
          </w:tcPr>
          <w:p w14:paraId="38703441">
            <w:r>
              <w:rPr>
                <w:rFonts w:ascii="Aptos" w:hAnsi="Aptos" w:eastAsia="Aptos"/>
                <w:b w:val="0"/>
                <w:i w:val="0"/>
                <w:color w:val="242424"/>
                <w:sz w:val="16"/>
              </w:rPr>
              <w:t>person_id PK/FK; affiliation; biography</w:t>
            </w:r>
          </w:p>
        </w:tc>
      </w:tr>
      <w:tr w14:paraId="33CA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shd w:val="clear" w:color="auto" w:fill="F4F5F6"/>
            <w:tcMar>
              <w:top w:w="70" w:type="dxa"/>
              <w:left w:w="80" w:type="dxa"/>
              <w:bottom w:w="70" w:type="dxa"/>
              <w:right w:w="80" w:type="dxa"/>
            </w:tcMar>
            <w:vAlign w:val="top"/>
          </w:tcPr>
          <w:p w14:paraId="5D14BC95">
            <w:r>
              <w:rPr>
                <w:rFonts w:ascii="Aptos" w:hAnsi="Aptos" w:eastAsia="Aptos"/>
                <w:b w:val="0"/>
                <w:i w:val="0"/>
                <w:color w:val="242424"/>
                <w:sz w:val="16"/>
              </w:rPr>
              <w:t>RESOURCE</w:t>
            </w:r>
          </w:p>
        </w:tc>
        <w:tc>
          <w:tcPr>
            <w:tcW w:w="6746" w:type="dxa"/>
            <w:shd w:val="clear" w:color="auto" w:fill="F4F5F6"/>
            <w:tcMar>
              <w:top w:w="70" w:type="dxa"/>
              <w:left w:w="80" w:type="dxa"/>
              <w:bottom w:w="70" w:type="dxa"/>
              <w:right w:w="80" w:type="dxa"/>
            </w:tcMar>
            <w:vAlign w:val="top"/>
          </w:tcPr>
          <w:p w14:paraId="3C71CF35">
            <w:r>
              <w:rPr>
                <w:rFonts w:ascii="Aptos" w:hAnsi="Aptos" w:eastAsia="Aptos"/>
                <w:b w:val="0"/>
                <w:i w:val="0"/>
                <w:color w:val="242424"/>
                <w:sz w:val="16"/>
              </w:rPr>
              <w:t>resource_id PK; title; publish_date; topic; resource_type</w:t>
            </w:r>
          </w:p>
        </w:tc>
      </w:tr>
      <w:tr w14:paraId="389D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70" w:type="dxa"/>
              <w:left w:w="80" w:type="dxa"/>
              <w:bottom w:w="70" w:type="dxa"/>
              <w:right w:w="80" w:type="dxa"/>
            </w:tcMar>
            <w:vAlign w:val="top"/>
          </w:tcPr>
          <w:p w14:paraId="39797E00">
            <w:r>
              <w:rPr>
                <w:rFonts w:ascii="Aptos" w:hAnsi="Aptos" w:eastAsia="Aptos"/>
                <w:b w:val="0"/>
                <w:i w:val="0"/>
                <w:color w:val="242424"/>
                <w:sz w:val="16"/>
              </w:rPr>
              <w:t>PHYSICAL_BOOK</w:t>
            </w:r>
          </w:p>
        </w:tc>
        <w:tc>
          <w:tcPr>
            <w:tcW w:w="6746" w:type="dxa"/>
            <w:tcMar>
              <w:top w:w="70" w:type="dxa"/>
              <w:left w:w="80" w:type="dxa"/>
              <w:bottom w:w="70" w:type="dxa"/>
              <w:right w:w="80" w:type="dxa"/>
            </w:tcMar>
            <w:vAlign w:val="top"/>
          </w:tcPr>
          <w:p w14:paraId="163CE5E4">
            <w:r>
              <w:rPr>
                <w:rFonts w:ascii="Aptos" w:hAnsi="Aptos" w:eastAsia="Aptos"/>
                <w:b w:val="0"/>
                <w:i w:val="0"/>
                <w:color w:val="242424"/>
                <w:sz w:val="16"/>
              </w:rPr>
              <w:t>resource_id PK/FK; isbn; shelf_location; total_copies</w:t>
            </w:r>
          </w:p>
        </w:tc>
      </w:tr>
      <w:tr w14:paraId="1A45C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shd w:val="clear" w:color="auto" w:fill="F4F5F6"/>
            <w:tcMar>
              <w:top w:w="70" w:type="dxa"/>
              <w:left w:w="80" w:type="dxa"/>
              <w:bottom w:w="70" w:type="dxa"/>
              <w:right w:w="80" w:type="dxa"/>
            </w:tcMar>
            <w:vAlign w:val="top"/>
          </w:tcPr>
          <w:p w14:paraId="6A0FC731">
            <w:r>
              <w:rPr>
                <w:rFonts w:ascii="Aptos" w:hAnsi="Aptos" w:eastAsia="Aptos"/>
                <w:b w:val="0"/>
                <w:i w:val="0"/>
                <w:color w:val="242424"/>
                <w:sz w:val="16"/>
              </w:rPr>
              <w:t>BOOK_COPY</w:t>
            </w:r>
          </w:p>
        </w:tc>
        <w:tc>
          <w:tcPr>
            <w:tcW w:w="6746" w:type="dxa"/>
            <w:shd w:val="clear" w:color="auto" w:fill="F4F5F6"/>
            <w:tcMar>
              <w:top w:w="70" w:type="dxa"/>
              <w:left w:w="80" w:type="dxa"/>
              <w:bottom w:w="70" w:type="dxa"/>
              <w:right w:w="80" w:type="dxa"/>
            </w:tcMar>
            <w:vAlign w:val="top"/>
          </w:tcPr>
          <w:p w14:paraId="69CF1572">
            <w:r>
              <w:rPr>
                <w:rFonts w:ascii="Aptos" w:hAnsi="Aptos" w:eastAsia="Aptos"/>
                <w:b w:val="0"/>
                <w:i w:val="0"/>
                <w:color w:val="242424"/>
                <w:sz w:val="16"/>
              </w:rPr>
              <w:t>copy_id PK; resource_id FK; barcode; condition_status; availability_status</w:t>
            </w:r>
          </w:p>
        </w:tc>
      </w:tr>
      <w:tr w14:paraId="6446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70" w:type="dxa"/>
              <w:left w:w="80" w:type="dxa"/>
              <w:bottom w:w="70" w:type="dxa"/>
              <w:right w:w="80" w:type="dxa"/>
            </w:tcMar>
            <w:vAlign w:val="top"/>
          </w:tcPr>
          <w:p w14:paraId="19CDA0D3">
            <w:r>
              <w:rPr>
                <w:rFonts w:ascii="Aptos" w:hAnsi="Aptos" w:eastAsia="Aptos"/>
                <w:b w:val="0"/>
                <w:i w:val="0"/>
                <w:color w:val="242424"/>
                <w:sz w:val="16"/>
              </w:rPr>
              <w:t>DIGITAL_JOURNAL</w:t>
            </w:r>
          </w:p>
        </w:tc>
        <w:tc>
          <w:tcPr>
            <w:tcW w:w="6746" w:type="dxa"/>
            <w:tcMar>
              <w:top w:w="70" w:type="dxa"/>
              <w:left w:w="80" w:type="dxa"/>
              <w:bottom w:w="70" w:type="dxa"/>
              <w:right w:w="80" w:type="dxa"/>
            </w:tcMar>
            <w:vAlign w:val="top"/>
          </w:tcPr>
          <w:p w14:paraId="638B8577">
            <w:r>
              <w:rPr>
                <w:rFonts w:ascii="Aptos" w:hAnsi="Aptos" w:eastAsia="Aptos"/>
                <w:b w:val="0"/>
                <w:i w:val="0"/>
                <w:color w:val="242424"/>
                <w:sz w:val="16"/>
              </w:rPr>
              <w:t>resource_id PK/FK; doi; url; file_size; format</w:t>
            </w:r>
          </w:p>
        </w:tc>
      </w:tr>
      <w:tr w14:paraId="6BB84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shd w:val="clear" w:color="auto" w:fill="F4F5F6"/>
            <w:tcMar>
              <w:top w:w="70" w:type="dxa"/>
              <w:left w:w="80" w:type="dxa"/>
              <w:bottom w:w="70" w:type="dxa"/>
              <w:right w:w="80" w:type="dxa"/>
            </w:tcMar>
            <w:vAlign w:val="top"/>
          </w:tcPr>
          <w:p w14:paraId="35725C5E">
            <w:r>
              <w:rPr>
                <w:rFonts w:ascii="Aptos" w:hAnsi="Aptos" w:eastAsia="Aptos"/>
                <w:b w:val="0"/>
                <w:i w:val="0"/>
                <w:color w:val="242424"/>
                <w:sz w:val="16"/>
              </w:rPr>
              <w:t>BORROW</w:t>
            </w:r>
          </w:p>
        </w:tc>
        <w:tc>
          <w:tcPr>
            <w:tcW w:w="6746" w:type="dxa"/>
            <w:shd w:val="clear" w:color="auto" w:fill="F4F5F6"/>
            <w:tcMar>
              <w:top w:w="70" w:type="dxa"/>
              <w:left w:w="80" w:type="dxa"/>
              <w:bottom w:w="70" w:type="dxa"/>
              <w:right w:w="80" w:type="dxa"/>
            </w:tcMar>
            <w:vAlign w:val="top"/>
          </w:tcPr>
          <w:p w14:paraId="0DED6CAA">
            <w:r>
              <w:rPr>
                <w:rFonts w:ascii="Aptos" w:hAnsi="Aptos" w:eastAsia="Aptos"/>
                <w:b w:val="0"/>
                <w:i w:val="0"/>
                <w:color w:val="242424"/>
                <w:sz w:val="16"/>
              </w:rPr>
              <w:t>borrow_id PK; member_person_id FK; copy_id FK; borrow_date; due_date; return_date</w:t>
            </w:r>
          </w:p>
        </w:tc>
      </w:tr>
      <w:tr w14:paraId="22E7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70" w:type="dxa"/>
              <w:left w:w="80" w:type="dxa"/>
              <w:bottom w:w="70" w:type="dxa"/>
              <w:right w:w="80" w:type="dxa"/>
            </w:tcMar>
            <w:vAlign w:val="top"/>
          </w:tcPr>
          <w:p w14:paraId="5385DAA5">
            <w:r>
              <w:rPr>
                <w:rFonts w:ascii="Aptos" w:hAnsi="Aptos" w:eastAsia="Aptos"/>
                <w:b w:val="0"/>
                <w:i w:val="0"/>
                <w:color w:val="242424"/>
                <w:sz w:val="16"/>
              </w:rPr>
              <w:t>FINE</w:t>
            </w:r>
          </w:p>
        </w:tc>
        <w:tc>
          <w:tcPr>
            <w:tcW w:w="6746" w:type="dxa"/>
            <w:tcMar>
              <w:top w:w="70" w:type="dxa"/>
              <w:left w:w="80" w:type="dxa"/>
              <w:bottom w:w="70" w:type="dxa"/>
              <w:right w:w="80" w:type="dxa"/>
            </w:tcMar>
            <w:vAlign w:val="top"/>
          </w:tcPr>
          <w:p w14:paraId="749A5443">
            <w:r>
              <w:rPr>
                <w:rFonts w:ascii="Aptos" w:hAnsi="Aptos" w:eastAsia="Aptos"/>
                <w:b w:val="0"/>
                <w:i w:val="0"/>
                <w:color w:val="242424"/>
                <w:sz w:val="16"/>
              </w:rPr>
              <w:t>fine_id PK; borrow_id FK; total_fine_amount; payment_status; due_date</w:t>
            </w:r>
          </w:p>
        </w:tc>
      </w:tr>
      <w:tr w14:paraId="08D0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shd w:val="clear" w:color="auto" w:fill="F4F5F6"/>
            <w:tcMar>
              <w:top w:w="70" w:type="dxa"/>
              <w:left w:w="80" w:type="dxa"/>
              <w:bottom w:w="70" w:type="dxa"/>
              <w:right w:w="80" w:type="dxa"/>
            </w:tcMar>
            <w:vAlign w:val="top"/>
          </w:tcPr>
          <w:p w14:paraId="040D3DF3">
            <w:r>
              <w:rPr>
                <w:rFonts w:ascii="Aptos" w:hAnsi="Aptos" w:eastAsia="Aptos"/>
                <w:b w:val="0"/>
                <w:i w:val="0"/>
                <w:color w:val="242424"/>
                <w:sz w:val="16"/>
              </w:rPr>
              <w:t>PAYMENT_TRANSACTION</w:t>
            </w:r>
          </w:p>
        </w:tc>
        <w:tc>
          <w:tcPr>
            <w:tcW w:w="6746" w:type="dxa"/>
            <w:shd w:val="clear" w:color="auto" w:fill="F4F5F6"/>
            <w:tcMar>
              <w:top w:w="70" w:type="dxa"/>
              <w:left w:w="80" w:type="dxa"/>
              <w:bottom w:w="70" w:type="dxa"/>
              <w:right w:w="80" w:type="dxa"/>
            </w:tcMar>
            <w:vAlign w:val="top"/>
          </w:tcPr>
          <w:p w14:paraId="7C674F74">
            <w:r>
              <w:rPr>
                <w:rFonts w:ascii="Aptos" w:hAnsi="Aptos" w:eastAsia="Aptos"/>
                <w:b w:val="0"/>
                <w:i w:val="0"/>
                <w:color w:val="242424"/>
                <w:sz w:val="16"/>
              </w:rPr>
              <w:t>transaction_id PK; fine_id FK; amount_paid; payment_date; payment_method</w:t>
            </w:r>
          </w:p>
        </w:tc>
      </w:tr>
      <w:tr w14:paraId="4726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70" w:type="dxa"/>
              <w:left w:w="80" w:type="dxa"/>
              <w:bottom w:w="70" w:type="dxa"/>
              <w:right w:w="80" w:type="dxa"/>
            </w:tcMar>
            <w:vAlign w:val="top"/>
          </w:tcPr>
          <w:p w14:paraId="0A2522E8">
            <w:r>
              <w:rPr>
                <w:rFonts w:ascii="Aptos" w:hAnsi="Aptos" w:eastAsia="Aptos"/>
                <w:b w:val="0"/>
                <w:i w:val="0"/>
                <w:color w:val="242424"/>
                <w:sz w:val="16"/>
              </w:rPr>
              <w:t>LICENSE_PACKAGE</w:t>
            </w:r>
          </w:p>
        </w:tc>
        <w:tc>
          <w:tcPr>
            <w:tcW w:w="6746" w:type="dxa"/>
            <w:tcMar>
              <w:top w:w="70" w:type="dxa"/>
              <w:left w:w="80" w:type="dxa"/>
              <w:bottom w:w="70" w:type="dxa"/>
              <w:right w:w="80" w:type="dxa"/>
            </w:tcMar>
            <w:vAlign w:val="top"/>
          </w:tcPr>
          <w:p w14:paraId="5D7B27E0">
            <w:r>
              <w:rPr>
                <w:rFonts w:ascii="Aptos" w:hAnsi="Aptos" w:eastAsia="Aptos"/>
                <w:b w:val="0"/>
                <w:i w:val="0"/>
                <w:color w:val="242424"/>
                <w:sz w:val="16"/>
              </w:rPr>
              <w:t>license_id PK; license_name; provider; description</w:t>
            </w:r>
          </w:p>
        </w:tc>
      </w:tr>
      <w:tr w14:paraId="3588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shd w:val="clear" w:color="auto" w:fill="F4F5F6"/>
            <w:tcMar>
              <w:top w:w="70" w:type="dxa"/>
              <w:left w:w="80" w:type="dxa"/>
              <w:bottom w:w="70" w:type="dxa"/>
              <w:right w:w="80" w:type="dxa"/>
            </w:tcMar>
            <w:vAlign w:val="top"/>
          </w:tcPr>
          <w:p w14:paraId="336DF10F">
            <w:r>
              <w:rPr>
                <w:rFonts w:ascii="Aptos" w:hAnsi="Aptos" w:eastAsia="Aptos"/>
                <w:b w:val="0"/>
                <w:i w:val="0"/>
                <w:color w:val="242424"/>
                <w:sz w:val="16"/>
              </w:rPr>
              <w:t>GRANTED_LICENSE</w:t>
            </w:r>
          </w:p>
        </w:tc>
        <w:tc>
          <w:tcPr>
            <w:tcW w:w="6746" w:type="dxa"/>
            <w:shd w:val="clear" w:color="auto" w:fill="F4F5F6"/>
            <w:tcMar>
              <w:top w:w="70" w:type="dxa"/>
              <w:left w:w="80" w:type="dxa"/>
              <w:bottom w:w="70" w:type="dxa"/>
              <w:right w:w="80" w:type="dxa"/>
            </w:tcMar>
            <w:vAlign w:val="top"/>
          </w:tcPr>
          <w:p w14:paraId="663595B0">
            <w:r>
              <w:rPr>
                <w:rFonts w:ascii="Aptos" w:hAnsi="Aptos" w:eastAsia="Aptos"/>
                <w:b w:val="0"/>
                <w:i w:val="0"/>
                <w:color w:val="242424"/>
                <w:sz w:val="16"/>
              </w:rPr>
              <w:t>grant_id PK; person_id FK; license_id FK; valid_from; valid_to</w:t>
            </w:r>
          </w:p>
        </w:tc>
      </w:tr>
      <w:tr w14:paraId="5FCE3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70" w:type="dxa"/>
              <w:left w:w="80" w:type="dxa"/>
              <w:bottom w:w="70" w:type="dxa"/>
              <w:right w:w="80" w:type="dxa"/>
            </w:tcMar>
            <w:vAlign w:val="top"/>
          </w:tcPr>
          <w:p w14:paraId="6BC65D25">
            <w:r>
              <w:rPr>
                <w:rFonts w:ascii="Aptos" w:hAnsi="Aptos" w:eastAsia="Aptos"/>
                <w:b w:val="0"/>
                <w:i w:val="0"/>
                <w:color w:val="242424"/>
                <w:sz w:val="16"/>
              </w:rPr>
              <w:t>RESOURCE_LICENSE</w:t>
            </w:r>
          </w:p>
        </w:tc>
        <w:tc>
          <w:tcPr>
            <w:tcW w:w="6746" w:type="dxa"/>
            <w:tcMar>
              <w:top w:w="70" w:type="dxa"/>
              <w:left w:w="80" w:type="dxa"/>
              <w:bottom w:w="70" w:type="dxa"/>
              <w:right w:w="80" w:type="dxa"/>
            </w:tcMar>
            <w:vAlign w:val="top"/>
          </w:tcPr>
          <w:p w14:paraId="715BCB4A">
            <w:r>
              <w:rPr>
                <w:rFonts w:ascii="Aptos" w:hAnsi="Aptos" w:eastAsia="Aptos"/>
                <w:b w:val="0"/>
                <w:i w:val="0"/>
                <w:color w:val="242424"/>
                <w:sz w:val="16"/>
              </w:rPr>
              <w:t>resource_id PK/FK; license_id PK/FK</w:t>
            </w:r>
          </w:p>
        </w:tc>
      </w:tr>
      <w:tr w14:paraId="5FD7A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shd w:val="clear" w:color="auto" w:fill="F4F5F6"/>
            <w:tcMar>
              <w:top w:w="70" w:type="dxa"/>
              <w:left w:w="80" w:type="dxa"/>
              <w:bottom w:w="70" w:type="dxa"/>
              <w:right w:w="80" w:type="dxa"/>
            </w:tcMar>
            <w:vAlign w:val="top"/>
          </w:tcPr>
          <w:p w14:paraId="04E06A05">
            <w:r>
              <w:rPr>
                <w:rFonts w:ascii="Aptos" w:hAnsi="Aptos" w:eastAsia="Aptos"/>
                <w:b w:val="0"/>
                <w:i w:val="0"/>
                <w:color w:val="242424"/>
                <w:sz w:val="16"/>
              </w:rPr>
              <w:t>AUTHOR_OF</w:t>
            </w:r>
          </w:p>
        </w:tc>
        <w:tc>
          <w:tcPr>
            <w:tcW w:w="6746" w:type="dxa"/>
            <w:shd w:val="clear" w:color="auto" w:fill="F4F5F6"/>
            <w:tcMar>
              <w:top w:w="70" w:type="dxa"/>
              <w:left w:w="80" w:type="dxa"/>
              <w:bottom w:w="70" w:type="dxa"/>
              <w:right w:w="80" w:type="dxa"/>
            </w:tcMar>
            <w:vAlign w:val="top"/>
          </w:tcPr>
          <w:p w14:paraId="2D1D7C7D">
            <w:r>
              <w:rPr>
                <w:rFonts w:ascii="Aptos" w:hAnsi="Aptos" w:eastAsia="Aptos"/>
                <w:b w:val="0"/>
                <w:i w:val="0"/>
                <w:color w:val="242424"/>
                <w:sz w:val="16"/>
              </w:rPr>
              <w:t>person_id PK/FK; resource_id PK/FK</w:t>
            </w:r>
          </w:p>
        </w:tc>
      </w:tr>
      <w:tr w14:paraId="059D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70" w:type="dxa"/>
              <w:left w:w="80" w:type="dxa"/>
              <w:bottom w:w="70" w:type="dxa"/>
              <w:right w:w="80" w:type="dxa"/>
            </w:tcMar>
            <w:vAlign w:val="top"/>
          </w:tcPr>
          <w:p w14:paraId="00622071">
            <w:r>
              <w:rPr>
                <w:rFonts w:ascii="Aptos" w:hAnsi="Aptos" w:eastAsia="Aptos"/>
                <w:b w:val="0"/>
                <w:i w:val="0"/>
                <w:color w:val="242424"/>
                <w:sz w:val="16"/>
              </w:rPr>
              <w:t>ACCESS_LOG</w:t>
            </w:r>
          </w:p>
        </w:tc>
        <w:tc>
          <w:tcPr>
            <w:tcW w:w="6746" w:type="dxa"/>
            <w:tcMar>
              <w:top w:w="70" w:type="dxa"/>
              <w:left w:w="80" w:type="dxa"/>
              <w:bottom w:w="70" w:type="dxa"/>
              <w:right w:w="80" w:type="dxa"/>
            </w:tcMar>
            <w:vAlign w:val="top"/>
          </w:tcPr>
          <w:p w14:paraId="7C41FDDB">
            <w:r>
              <w:rPr>
                <w:rFonts w:ascii="Aptos" w:hAnsi="Aptos" w:eastAsia="Aptos"/>
                <w:b w:val="0"/>
                <w:i w:val="0"/>
                <w:color w:val="242424"/>
                <w:sz w:val="16"/>
              </w:rPr>
              <w:t>log_id PK; person_id FK; journal_resource_id FK; access_timestamp; ip_address; download_success</w:t>
            </w:r>
          </w:p>
        </w:tc>
      </w:tr>
    </w:tbl>
    <w:p w14:paraId="330B5DFC">
      <w:pPr>
        <w:spacing w:after="0"/>
      </w:pPr>
    </w:p>
    <w:p w14:paraId="25987B3A">
      <w:pPr>
        <w:pStyle w:val="2"/>
      </w:pPr>
      <w:r>
        <w:t>2.5 Kiểm chứng chuẩn hóa / Normalization Verification</w:t>
      </w:r>
    </w:p>
    <w:p w14:paraId="64AF7C34">
      <w:r>
        <w:rPr>
          <w:rFonts w:ascii="Aptos" w:hAnsi="Aptos" w:eastAsia="Aptos"/>
          <w:b w:val="0"/>
          <w:i w:val="0"/>
          <w:color w:val="242424"/>
          <w:sz w:val="20"/>
        </w:rPr>
        <w:t>Thiết kế hiện tại được kiểm tra theo 1NF → 2NF → 3NF. Các bảng liên kết như AUTHOR_OF và RESOURCE_LICENSE loại bỏ việc lưu danh sách nhiều giá trị trong một ô; các bảng giao dịch như BORROW, FINE và PAYMENT_TRANSACTION tách dữ liệu sự kiện khỏi metadata của RESOURCE.</w:t>
      </w:r>
    </w:p>
    <w:p w14:paraId="6A02A718">
      <w:pPr>
        <w:ind w:left="198"/>
      </w:pPr>
      <w:r>
        <w:rPr>
          <w:rFonts w:ascii="Aptos" w:hAnsi="Aptos" w:eastAsia="Aptos"/>
          <w:b w:val="0"/>
          <w:i/>
          <w:color w:val="666666"/>
          <w:sz w:val="18"/>
        </w:rPr>
        <w:t>The design is reviewed from 1NF to 3NF. Associative tables eliminate repeating multi-value fields, while transaction tables separate events from static resource metadata.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3969"/>
        <w:gridCol w:w="3798"/>
      </w:tblGrid>
      <w:tr w14:paraId="11AF7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04" w:type="dxa"/>
            <w:shd w:val="clear" w:color="auto" w:fill="4F8A67"/>
            <w:tcMar>
              <w:top w:w="70" w:type="dxa"/>
              <w:left w:w="80" w:type="dxa"/>
              <w:bottom w:w="70" w:type="dxa"/>
              <w:right w:w="80" w:type="dxa"/>
            </w:tcMar>
            <w:vAlign w:val="center"/>
          </w:tcPr>
          <w:p w14:paraId="57D0C9F9">
            <w:pPr>
              <w:jc w:val="center"/>
            </w:pPr>
            <w:r>
              <w:rPr>
                <w:rFonts w:ascii="Aptos" w:hAnsi="Aptos" w:eastAsia="Aptos"/>
                <w:b/>
                <w:i w:val="0"/>
                <w:color w:val="FFFFFF"/>
                <w:sz w:val="17"/>
              </w:rPr>
              <w:t>Chuẩn / NF</w:t>
            </w:r>
          </w:p>
        </w:tc>
        <w:tc>
          <w:tcPr>
            <w:tcW w:w="3969" w:type="dxa"/>
            <w:shd w:val="clear" w:color="auto" w:fill="4F8A67"/>
            <w:tcMar>
              <w:top w:w="70" w:type="dxa"/>
              <w:left w:w="80" w:type="dxa"/>
              <w:bottom w:w="70" w:type="dxa"/>
              <w:right w:w="80" w:type="dxa"/>
            </w:tcMar>
            <w:vAlign w:val="center"/>
          </w:tcPr>
          <w:p w14:paraId="03D74EC9">
            <w:pPr>
              <w:jc w:val="center"/>
            </w:pPr>
            <w:r>
              <w:rPr>
                <w:rFonts w:ascii="Aptos" w:hAnsi="Aptos" w:eastAsia="Aptos"/>
                <w:b/>
                <w:i w:val="0"/>
                <w:color w:val="FFFFFF"/>
                <w:sz w:val="17"/>
              </w:rPr>
              <w:t>Điều kiện</w:t>
            </w:r>
          </w:p>
        </w:tc>
        <w:tc>
          <w:tcPr>
            <w:tcW w:w="3798" w:type="dxa"/>
            <w:shd w:val="clear" w:color="auto" w:fill="4F8A67"/>
            <w:tcMar>
              <w:top w:w="70" w:type="dxa"/>
              <w:left w:w="80" w:type="dxa"/>
              <w:bottom w:w="70" w:type="dxa"/>
              <w:right w:w="80" w:type="dxa"/>
            </w:tcMar>
            <w:vAlign w:val="center"/>
          </w:tcPr>
          <w:p w14:paraId="4CBFAFA2">
            <w:pPr>
              <w:jc w:val="center"/>
            </w:pPr>
            <w:r>
              <w:rPr>
                <w:rFonts w:ascii="Aptos" w:hAnsi="Aptos" w:eastAsia="Aptos"/>
                <w:b/>
                <w:i w:val="0"/>
                <w:color w:val="FFFFFF"/>
                <w:sz w:val="17"/>
              </w:rPr>
              <w:t>Áp dụng vào thiết kế / Application</w:t>
            </w:r>
          </w:p>
        </w:tc>
      </w:tr>
      <w:tr w14:paraId="2D910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70" w:type="dxa"/>
              <w:left w:w="80" w:type="dxa"/>
              <w:bottom w:w="70" w:type="dxa"/>
              <w:right w:w="80" w:type="dxa"/>
            </w:tcMar>
            <w:vAlign w:val="top"/>
          </w:tcPr>
          <w:p w14:paraId="14FB8594">
            <w:r>
              <w:rPr>
                <w:rFonts w:ascii="Aptos" w:hAnsi="Aptos" w:eastAsia="Aptos"/>
                <w:b w:val="0"/>
                <w:i w:val="0"/>
                <w:color w:val="242424"/>
                <w:sz w:val="17"/>
              </w:rPr>
              <w:t>1NF</w:t>
            </w:r>
          </w:p>
        </w:tc>
        <w:tc>
          <w:tcPr>
            <w:tcW w:w="3969" w:type="dxa"/>
            <w:tcMar>
              <w:top w:w="70" w:type="dxa"/>
              <w:left w:w="80" w:type="dxa"/>
              <w:bottom w:w="70" w:type="dxa"/>
              <w:right w:w="80" w:type="dxa"/>
            </w:tcMar>
            <w:vAlign w:val="top"/>
          </w:tcPr>
          <w:p w14:paraId="17E3857C">
            <w:r>
              <w:rPr>
                <w:rFonts w:ascii="Aptos" w:hAnsi="Aptos" w:eastAsia="Aptos"/>
                <w:b w:val="0"/>
                <w:i w:val="0"/>
                <w:color w:val="242424"/>
                <w:sz w:val="17"/>
              </w:rPr>
              <w:t>Mỗi ô chứa một giá trị nguyên tử; không lưu danh sách tác giả/license trong một cột.</w:t>
            </w:r>
          </w:p>
        </w:tc>
        <w:tc>
          <w:tcPr>
            <w:tcW w:w="3798" w:type="dxa"/>
            <w:tcMar>
              <w:top w:w="70" w:type="dxa"/>
              <w:left w:w="80" w:type="dxa"/>
              <w:bottom w:w="70" w:type="dxa"/>
              <w:right w:w="80" w:type="dxa"/>
            </w:tcMar>
            <w:vAlign w:val="top"/>
          </w:tcPr>
          <w:p w14:paraId="10BB87E5">
            <w:r>
              <w:rPr>
                <w:rFonts w:ascii="Aptos" w:hAnsi="Aptos" w:eastAsia="Aptos"/>
                <w:b w:val="0"/>
                <w:i w:val="0"/>
                <w:color w:val="242424"/>
                <w:sz w:val="17"/>
              </w:rPr>
              <w:t>PERSON, RESOURCE, BORROW and bridge tables use atomic attributes.</w:t>
            </w:r>
          </w:p>
        </w:tc>
      </w:tr>
      <w:tr w14:paraId="7962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shd w:val="clear" w:color="auto" w:fill="F4F5F6"/>
            <w:tcMar>
              <w:top w:w="70" w:type="dxa"/>
              <w:left w:w="80" w:type="dxa"/>
              <w:bottom w:w="70" w:type="dxa"/>
              <w:right w:w="80" w:type="dxa"/>
            </w:tcMar>
            <w:vAlign w:val="top"/>
          </w:tcPr>
          <w:p w14:paraId="76A60E02">
            <w:r>
              <w:rPr>
                <w:rFonts w:ascii="Aptos" w:hAnsi="Aptos" w:eastAsia="Aptos"/>
                <w:b w:val="0"/>
                <w:i w:val="0"/>
                <w:color w:val="242424"/>
                <w:sz w:val="17"/>
              </w:rPr>
              <w:t>2NF</w:t>
            </w:r>
          </w:p>
        </w:tc>
        <w:tc>
          <w:tcPr>
            <w:tcW w:w="3969" w:type="dxa"/>
            <w:shd w:val="clear" w:color="auto" w:fill="F4F5F6"/>
            <w:tcMar>
              <w:top w:w="70" w:type="dxa"/>
              <w:left w:w="80" w:type="dxa"/>
              <w:bottom w:w="70" w:type="dxa"/>
              <w:right w:w="80" w:type="dxa"/>
            </w:tcMar>
            <w:vAlign w:val="top"/>
          </w:tcPr>
          <w:p w14:paraId="42D88DDD">
            <w:r>
              <w:rPr>
                <w:rFonts w:ascii="Aptos" w:hAnsi="Aptos" w:eastAsia="Aptos"/>
                <w:b w:val="0"/>
                <w:i w:val="0"/>
                <w:color w:val="242424"/>
                <w:sz w:val="17"/>
              </w:rPr>
              <w:t>Không có thuộc tính không khóa phụ thuộc vào một phần của composite key.</w:t>
            </w:r>
          </w:p>
        </w:tc>
        <w:tc>
          <w:tcPr>
            <w:tcW w:w="3798" w:type="dxa"/>
            <w:shd w:val="clear" w:color="auto" w:fill="F4F5F6"/>
            <w:tcMar>
              <w:top w:w="70" w:type="dxa"/>
              <w:left w:w="80" w:type="dxa"/>
              <w:bottom w:w="70" w:type="dxa"/>
              <w:right w:w="80" w:type="dxa"/>
            </w:tcMar>
            <w:vAlign w:val="top"/>
          </w:tcPr>
          <w:p w14:paraId="0FBDDA56">
            <w:r>
              <w:rPr>
                <w:rFonts w:ascii="Aptos" w:hAnsi="Aptos" w:eastAsia="Aptos"/>
                <w:b w:val="0"/>
                <w:i w:val="0"/>
                <w:color w:val="242424"/>
                <w:sz w:val="17"/>
              </w:rPr>
              <w:t>AUTHOR_OF and RESOURCE_LICENSE contain only association keys, avoiding partial dependency.</w:t>
            </w:r>
          </w:p>
        </w:tc>
      </w:tr>
      <w:tr w14:paraId="4E0B8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4" w:type="dxa"/>
            <w:tcMar>
              <w:top w:w="70" w:type="dxa"/>
              <w:left w:w="80" w:type="dxa"/>
              <w:bottom w:w="70" w:type="dxa"/>
              <w:right w:w="80" w:type="dxa"/>
            </w:tcMar>
            <w:vAlign w:val="top"/>
          </w:tcPr>
          <w:p w14:paraId="27EE3758">
            <w:r>
              <w:rPr>
                <w:rFonts w:ascii="Aptos" w:hAnsi="Aptos" w:eastAsia="Aptos"/>
                <w:b w:val="0"/>
                <w:i w:val="0"/>
                <w:color w:val="242424"/>
                <w:sz w:val="17"/>
              </w:rPr>
              <w:t>3NF</w:t>
            </w:r>
          </w:p>
        </w:tc>
        <w:tc>
          <w:tcPr>
            <w:tcW w:w="3969" w:type="dxa"/>
            <w:tcMar>
              <w:top w:w="70" w:type="dxa"/>
              <w:left w:w="80" w:type="dxa"/>
              <w:bottom w:w="70" w:type="dxa"/>
              <w:right w:w="80" w:type="dxa"/>
            </w:tcMar>
            <w:vAlign w:val="top"/>
          </w:tcPr>
          <w:p w14:paraId="55FE34A8">
            <w:r>
              <w:rPr>
                <w:rFonts w:ascii="Aptos" w:hAnsi="Aptos" w:eastAsia="Aptos"/>
                <w:b w:val="0"/>
                <w:i w:val="0"/>
                <w:color w:val="242424"/>
                <w:sz w:val="17"/>
              </w:rPr>
              <w:t>Không có phụ thuộc bắc cầu giữa các thuộc tính không khóa.</w:t>
            </w:r>
          </w:p>
        </w:tc>
        <w:tc>
          <w:tcPr>
            <w:tcW w:w="3798" w:type="dxa"/>
            <w:tcMar>
              <w:top w:w="70" w:type="dxa"/>
              <w:left w:w="80" w:type="dxa"/>
              <w:bottom w:w="70" w:type="dxa"/>
              <w:right w:w="80" w:type="dxa"/>
            </w:tcMar>
            <w:vAlign w:val="top"/>
          </w:tcPr>
          <w:p w14:paraId="668989FC">
            <w:r>
              <w:rPr>
                <w:rFonts w:ascii="Aptos" w:hAnsi="Aptos" w:eastAsia="Aptos"/>
                <w:b w:val="0"/>
                <w:i w:val="0"/>
                <w:color w:val="242424"/>
                <w:sz w:val="17"/>
              </w:rPr>
              <w:t>Resource metadata remains in RESOURCE; copy state remains in BOOK_COPY; payment details remain in PAYMENT_TRANSACTION.</w:t>
            </w:r>
          </w:p>
        </w:tc>
      </w:tr>
    </w:tbl>
    <w:p w14:paraId="7AA758A6">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549F179D">
        <w:tblPrEx>
          <w:tblCellMar>
            <w:top w:w="0" w:type="dxa"/>
            <w:left w:w="108" w:type="dxa"/>
            <w:bottom w:w="0" w:type="dxa"/>
            <w:right w:w="108" w:type="dxa"/>
          </w:tblCellMar>
        </w:tblPrEx>
        <w:trPr>
          <w:cantSplit/>
          <w:jc w:val="center"/>
        </w:trPr>
        <w:tc>
          <w:tcPr>
            <w:tcW w:w="10200" w:type="dxa"/>
            <w:tcBorders>
              <w:top w:val="single" w:color="4F8A67" w:sz="8" w:space="0"/>
              <w:left w:val="single" w:color="4F8A67" w:sz="8" w:space="0"/>
              <w:bottom w:val="single" w:color="4F8A67" w:sz="8" w:space="0"/>
              <w:right w:val="single" w:color="4F8A67" w:sz="8" w:space="0"/>
            </w:tcBorders>
            <w:shd w:val="clear" w:color="auto" w:fill="EAF5EE"/>
            <w:tcMar>
              <w:top w:w="110" w:type="dxa"/>
              <w:left w:w="130" w:type="dxa"/>
              <w:bottom w:w="110" w:type="dxa"/>
              <w:right w:w="130" w:type="dxa"/>
            </w:tcMar>
          </w:tcPr>
          <w:p w14:paraId="2F617888">
            <w:r>
              <w:rPr>
                <w:rFonts w:ascii="Aptos" w:hAnsi="Aptos" w:eastAsia="Aptos"/>
                <w:b/>
                <w:i w:val="0"/>
                <w:color w:val="4F8A67"/>
                <w:sz w:val="25"/>
              </w:rPr>
              <w:t>3. TỪ ĐIỂN DỮ LIỆU / DATA DICTIONARY</w:t>
            </w:r>
          </w:p>
        </w:tc>
      </w:tr>
    </w:tbl>
    <w:p w14:paraId="1A9F2586">
      <w:pPr>
        <w:spacing w:after="20"/>
      </w:pPr>
    </w:p>
    <w:p w14:paraId="75CA3EF1">
      <w:r>
        <w:rPr>
          <w:rFonts w:ascii="Aptos" w:hAnsi="Aptos" w:eastAsia="Aptos"/>
          <w:b w:val="0"/>
          <w:i w:val="0"/>
          <w:color w:val="242424"/>
          <w:sz w:val="20"/>
        </w:rPr>
        <w:t>Bảng dưới đây mô tả metadata của từng thuộc tính theo đúng EER hiện tại. Kiểu dữ liệu là đề xuất triển khai; những quy tắc chưa được nhóm thống nhất được đánh dấu TBD.</w:t>
      </w:r>
    </w:p>
    <w:p w14:paraId="49CBA1EE">
      <w:pPr>
        <w:ind w:left="198"/>
      </w:pPr>
      <w:r>
        <w:rPr>
          <w:rFonts w:ascii="Aptos" w:hAnsi="Aptos" w:eastAsia="Aptos"/>
          <w:b w:val="0"/>
          <w:i/>
          <w:color w:val="666666"/>
          <w:sz w:val="18"/>
        </w:rPr>
        <w:t>The following metadata follows the current EER. Data types are implementation proposals; unresolved policies are marked TBD.</w:t>
      </w:r>
    </w:p>
    <w:p w14:paraId="4705E316">
      <w:pPr>
        <w:pStyle w:val="3"/>
      </w:pPr>
      <w:r>
        <w:t>PERSON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7FE5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65BDADF3">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6BF6ECCE">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187ADEBC">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432DE1BB">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29EB3A23">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7AEA247A">
            <w:pPr>
              <w:jc w:val="center"/>
            </w:pPr>
            <w:r>
              <w:rPr>
                <w:rFonts w:ascii="Aptos" w:hAnsi="Aptos" w:eastAsia="Aptos"/>
                <w:b/>
                <w:i w:val="0"/>
                <w:color w:val="FFFFFF"/>
                <w:sz w:val="15"/>
              </w:rPr>
              <w:t>Quy tắc / Rule</w:t>
            </w:r>
          </w:p>
        </w:tc>
      </w:tr>
      <w:tr w14:paraId="12D1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2C3CAE56">
            <w:r>
              <w:rPr>
                <w:rFonts w:ascii="Aptos" w:hAnsi="Aptos" w:eastAsia="Aptos"/>
                <w:b w:val="0"/>
                <w:i w:val="0"/>
                <w:color w:val="242424"/>
                <w:sz w:val="15"/>
              </w:rPr>
              <w:t>person_id</w:t>
            </w:r>
          </w:p>
        </w:tc>
        <w:tc>
          <w:tcPr>
            <w:tcW w:w="1304" w:type="dxa"/>
            <w:tcMar>
              <w:top w:w="70" w:type="dxa"/>
              <w:left w:w="80" w:type="dxa"/>
              <w:bottom w:w="70" w:type="dxa"/>
              <w:right w:w="80" w:type="dxa"/>
            </w:tcMar>
            <w:vAlign w:val="top"/>
          </w:tcPr>
          <w:p w14:paraId="0E289CF8">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076FC23E">
            <w:r>
              <w:rPr>
                <w:rFonts w:ascii="Aptos" w:hAnsi="Aptos" w:eastAsia="Aptos"/>
                <w:b w:val="0"/>
                <w:i w:val="0"/>
                <w:color w:val="242424"/>
                <w:sz w:val="15"/>
              </w:rPr>
              <w:t>PK</w:t>
            </w:r>
          </w:p>
        </w:tc>
        <w:tc>
          <w:tcPr>
            <w:tcW w:w="794" w:type="dxa"/>
            <w:tcMar>
              <w:top w:w="70" w:type="dxa"/>
              <w:left w:w="80" w:type="dxa"/>
              <w:bottom w:w="70" w:type="dxa"/>
              <w:right w:w="80" w:type="dxa"/>
            </w:tcMar>
            <w:vAlign w:val="top"/>
          </w:tcPr>
          <w:p w14:paraId="64566D77">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635D9F23">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0D3FA4AF">
            <w:r>
              <w:rPr>
                <w:rFonts w:ascii="Aptos" w:hAnsi="Aptos" w:eastAsia="Aptos"/>
                <w:b w:val="0"/>
                <w:i w:val="0"/>
                <w:color w:val="242424"/>
                <w:sz w:val="15"/>
              </w:rPr>
              <w:t>Mã định danh duy nhất của PERSON.</w:t>
            </w:r>
          </w:p>
        </w:tc>
      </w:tr>
      <w:tr w14:paraId="4685F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684D1A88">
            <w:r>
              <w:rPr>
                <w:rFonts w:ascii="Aptos" w:hAnsi="Aptos" w:eastAsia="Aptos"/>
                <w:b w:val="0"/>
                <w:i w:val="0"/>
                <w:color w:val="242424"/>
                <w:sz w:val="15"/>
              </w:rPr>
              <w:t>ssn</w:t>
            </w:r>
          </w:p>
        </w:tc>
        <w:tc>
          <w:tcPr>
            <w:tcW w:w="1304" w:type="dxa"/>
            <w:shd w:val="clear" w:color="auto" w:fill="F4F5F6"/>
            <w:tcMar>
              <w:top w:w="70" w:type="dxa"/>
              <w:left w:w="80" w:type="dxa"/>
              <w:bottom w:w="70" w:type="dxa"/>
              <w:right w:w="80" w:type="dxa"/>
            </w:tcMar>
            <w:vAlign w:val="top"/>
          </w:tcPr>
          <w:p w14:paraId="17F9D4F9">
            <w:r>
              <w:rPr>
                <w:rFonts w:ascii="Aptos" w:hAnsi="Aptos" w:eastAsia="Aptos"/>
                <w:b w:val="0"/>
                <w:i w:val="0"/>
                <w:color w:val="242424"/>
                <w:sz w:val="15"/>
              </w:rPr>
              <w:t>VARCHAR(12)</w:t>
            </w:r>
          </w:p>
        </w:tc>
        <w:tc>
          <w:tcPr>
            <w:tcW w:w="1134" w:type="dxa"/>
            <w:shd w:val="clear" w:color="auto" w:fill="F4F5F6"/>
            <w:tcMar>
              <w:top w:w="70" w:type="dxa"/>
              <w:left w:w="80" w:type="dxa"/>
              <w:bottom w:w="70" w:type="dxa"/>
              <w:right w:w="80" w:type="dxa"/>
            </w:tcMar>
            <w:vAlign w:val="top"/>
          </w:tcPr>
          <w:p w14:paraId="702313CE">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702D6D64">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11EE81A4">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04F72396">
            <w:r>
              <w:rPr>
                <w:rFonts w:ascii="Aptos" w:hAnsi="Aptos" w:eastAsia="Aptos"/>
                <w:b w:val="0"/>
                <w:i w:val="0"/>
                <w:color w:val="242424"/>
                <w:sz w:val="15"/>
              </w:rPr>
              <w:t>Mã SSN theo EER; chính sách UNIQUE cần chốt.</w:t>
            </w:r>
          </w:p>
        </w:tc>
      </w:tr>
      <w:tr w14:paraId="64E95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56F657B1">
            <w:r>
              <w:rPr>
                <w:rFonts w:ascii="Aptos" w:hAnsi="Aptos" w:eastAsia="Aptos"/>
                <w:b w:val="0"/>
                <w:i w:val="0"/>
                <w:color w:val="242424"/>
                <w:sz w:val="15"/>
              </w:rPr>
              <w:t>name</w:t>
            </w:r>
          </w:p>
        </w:tc>
        <w:tc>
          <w:tcPr>
            <w:tcW w:w="1304" w:type="dxa"/>
            <w:tcMar>
              <w:top w:w="70" w:type="dxa"/>
              <w:left w:w="80" w:type="dxa"/>
              <w:bottom w:w="70" w:type="dxa"/>
              <w:right w:w="80" w:type="dxa"/>
            </w:tcMar>
            <w:vAlign w:val="top"/>
          </w:tcPr>
          <w:p w14:paraId="31F4BCCB">
            <w:r>
              <w:rPr>
                <w:rFonts w:ascii="Aptos" w:hAnsi="Aptos" w:eastAsia="Aptos"/>
                <w:b w:val="0"/>
                <w:i w:val="0"/>
                <w:color w:val="242424"/>
                <w:sz w:val="15"/>
              </w:rPr>
              <w:t>VARCHAR(100)</w:t>
            </w:r>
          </w:p>
        </w:tc>
        <w:tc>
          <w:tcPr>
            <w:tcW w:w="1134" w:type="dxa"/>
            <w:tcMar>
              <w:top w:w="70" w:type="dxa"/>
              <w:left w:w="80" w:type="dxa"/>
              <w:bottom w:w="70" w:type="dxa"/>
              <w:right w:w="80" w:type="dxa"/>
            </w:tcMar>
            <w:vAlign w:val="top"/>
          </w:tcPr>
          <w:p w14:paraId="744A12B4">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029179A9">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6AD72C25">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3EEC088C">
            <w:r>
              <w:rPr>
                <w:rFonts w:ascii="Aptos" w:hAnsi="Aptos" w:eastAsia="Aptos"/>
                <w:b w:val="0"/>
                <w:i w:val="0"/>
                <w:color w:val="242424"/>
                <w:sz w:val="15"/>
              </w:rPr>
              <w:t>Tên người.</w:t>
            </w:r>
          </w:p>
        </w:tc>
      </w:tr>
      <w:tr w14:paraId="5DC05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766624F0">
            <w:r>
              <w:rPr>
                <w:rFonts w:ascii="Aptos" w:hAnsi="Aptos" w:eastAsia="Aptos"/>
                <w:b w:val="0"/>
                <w:i w:val="0"/>
                <w:color w:val="242424"/>
                <w:sz w:val="15"/>
              </w:rPr>
              <w:t>address</w:t>
            </w:r>
          </w:p>
        </w:tc>
        <w:tc>
          <w:tcPr>
            <w:tcW w:w="1304" w:type="dxa"/>
            <w:shd w:val="clear" w:color="auto" w:fill="F4F5F6"/>
            <w:tcMar>
              <w:top w:w="70" w:type="dxa"/>
              <w:left w:w="80" w:type="dxa"/>
              <w:bottom w:w="70" w:type="dxa"/>
              <w:right w:w="80" w:type="dxa"/>
            </w:tcMar>
            <w:vAlign w:val="top"/>
          </w:tcPr>
          <w:p w14:paraId="394929F9">
            <w:r>
              <w:rPr>
                <w:rFonts w:ascii="Aptos" w:hAnsi="Aptos" w:eastAsia="Aptos"/>
                <w:b w:val="0"/>
                <w:i w:val="0"/>
                <w:color w:val="242424"/>
                <w:sz w:val="15"/>
              </w:rPr>
              <w:t>VARCHAR(200)</w:t>
            </w:r>
          </w:p>
        </w:tc>
        <w:tc>
          <w:tcPr>
            <w:tcW w:w="1134" w:type="dxa"/>
            <w:shd w:val="clear" w:color="auto" w:fill="F4F5F6"/>
            <w:tcMar>
              <w:top w:w="70" w:type="dxa"/>
              <w:left w:w="80" w:type="dxa"/>
              <w:bottom w:w="70" w:type="dxa"/>
              <w:right w:w="80" w:type="dxa"/>
            </w:tcMar>
            <w:vAlign w:val="top"/>
          </w:tcPr>
          <w:p w14:paraId="04924AEF">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04F2EEB6">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7F8DDD36">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01EB6D4F">
            <w:r>
              <w:rPr>
                <w:rFonts w:ascii="Aptos" w:hAnsi="Aptos" w:eastAsia="Aptos"/>
                <w:b w:val="0"/>
                <w:i w:val="0"/>
                <w:color w:val="242424"/>
                <w:sz w:val="15"/>
              </w:rPr>
              <w:t>Địa chỉ, có thể để trống.</w:t>
            </w:r>
          </w:p>
        </w:tc>
      </w:tr>
      <w:tr w14:paraId="2E08E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1585CE5A">
            <w:r>
              <w:rPr>
                <w:rFonts w:ascii="Aptos" w:hAnsi="Aptos" w:eastAsia="Aptos"/>
                <w:b w:val="0"/>
                <w:i w:val="0"/>
                <w:color w:val="242424"/>
                <w:sz w:val="15"/>
              </w:rPr>
              <w:t>email</w:t>
            </w:r>
          </w:p>
        </w:tc>
        <w:tc>
          <w:tcPr>
            <w:tcW w:w="1304" w:type="dxa"/>
            <w:tcMar>
              <w:top w:w="70" w:type="dxa"/>
              <w:left w:w="80" w:type="dxa"/>
              <w:bottom w:w="70" w:type="dxa"/>
              <w:right w:w="80" w:type="dxa"/>
            </w:tcMar>
            <w:vAlign w:val="top"/>
          </w:tcPr>
          <w:p w14:paraId="10AB4E75">
            <w:r>
              <w:rPr>
                <w:rFonts w:ascii="Aptos" w:hAnsi="Aptos" w:eastAsia="Aptos"/>
                <w:b w:val="0"/>
                <w:i w:val="0"/>
                <w:color w:val="242424"/>
                <w:sz w:val="15"/>
              </w:rPr>
              <w:t>VARCHAR(100)</w:t>
            </w:r>
          </w:p>
        </w:tc>
        <w:tc>
          <w:tcPr>
            <w:tcW w:w="1134" w:type="dxa"/>
            <w:tcMar>
              <w:top w:w="70" w:type="dxa"/>
              <w:left w:w="80" w:type="dxa"/>
              <w:bottom w:w="70" w:type="dxa"/>
              <w:right w:w="80" w:type="dxa"/>
            </w:tcMar>
            <w:vAlign w:val="top"/>
          </w:tcPr>
          <w:p w14:paraId="31BC644B">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4CEBC759">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69A8CDD4">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5F468B85">
            <w:r>
              <w:rPr>
                <w:rFonts w:ascii="Aptos" w:hAnsi="Aptos" w:eastAsia="Aptos"/>
                <w:b w:val="0"/>
                <w:i w:val="0"/>
                <w:color w:val="242424"/>
                <w:sz w:val="15"/>
              </w:rPr>
              <w:t>Email; format/UNIQUE cần chốt.</w:t>
            </w:r>
          </w:p>
        </w:tc>
      </w:tr>
      <w:tr w14:paraId="0280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053BE526">
            <w:r>
              <w:rPr>
                <w:rFonts w:ascii="Aptos" w:hAnsi="Aptos" w:eastAsia="Aptos"/>
                <w:b w:val="0"/>
                <w:i w:val="0"/>
                <w:color w:val="242424"/>
                <w:sz w:val="15"/>
              </w:rPr>
              <w:t>phone</w:t>
            </w:r>
          </w:p>
        </w:tc>
        <w:tc>
          <w:tcPr>
            <w:tcW w:w="1304" w:type="dxa"/>
            <w:shd w:val="clear" w:color="auto" w:fill="F4F5F6"/>
            <w:tcMar>
              <w:top w:w="70" w:type="dxa"/>
              <w:left w:w="80" w:type="dxa"/>
              <w:bottom w:w="70" w:type="dxa"/>
              <w:right w:w="80" w:type="dxa"/>
            </w:tcMar>
            <w:vAlign w:val="top"/>
          </w:tcPr>
          <w:p w14:paraId="7988855D">
            <w:r>
              <w:rPr>
                <w:rFonts w:ascii="Aptos" w:hAnsi="Aptos" w:eastAsia="Aptos"/>
                <w:b w:val="0"/>
                <w:i w:val="0"/>
                <w:color w:val="242424"/>
                <w:sz w:val="15"/>
              </w:rPr>
              <w:t>VARCHAR(15)</w:t>
            </w:r>
          </w:p>
        </w:tc>
        <w:tc>
          <w:tcPr>
            <w:tcW w:w="1134" w:type="dxa"/>
            <w:shd w:val="clear" w:color="auto" w:fill="F4F5F6"/>
            <w:tcMar>
              <w:top w:w="70" w:type="dxa"/>
              <w:left w:w="80" w:type="dxa"/>
              <w:bottom w:w="70" w:type="dxa"/>
              <w:right w:w="80" w:type="dxa"/>
            </w:tcMar>
            <w:vAlign w:val="top"/>
          </w:tcPr>
          <w:p w14:paraId="57FEB027">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62E80ADA">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7FDB1FBC">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70E6E08F">
            <w:r>
              <w:rPr>
                <w:rFonts w:ascii="Aptos" w:hAnsi="Aptos" w:eastAsia="Aptos"/>
                <w:b w:val="0"/>
                <w:i w:val="0"/>
                <w:color w:val="242424"/>
                <w:sz w:val="15"/>
              </w:rPr>
              <w:t>Số điện thoại.</w:t>
            </w:r>
          </w:p>
        </w:tc>
      </w:tr>
      <w:tr w14:paraId="5BE7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3A220A2E">
            <w:r>
              <w:rPr>
                <w:rFonts w:ascii="Aptos" w:hAnsi="Aptos" w:eastAsia="Aptos"/>
                <w:b w:val="0"/>
                <w:i w:val="0"/>
                <w:color w:val="242424"/>
                <w:sz w:val="15"/>
              </w:rPr>
              <w:t>person_type</w:t>
            </w:r>
          </w:p>
        </w:tc>
        <w:tc>
          <w:tcPr>
            <w:tcW w:w="1304" w:type="dxa"/>
            <w:tcMar>
              <w:top w:w="70" w:type="dxa"/>
              <w:left w:w="80" w:type="dxa"/>
              <w:bottom w:w="70" w:type="dxa"/>
              <w:right w:w="80" w:type="dxa"/>
            </w:tcMar>
            <w:vAlign w:val="top"/>
          </w:tcPr>
          <w:p w14:paraId="71D549A8">
            <w:r>
              <w:rPr>
                <w:rFonts w:ascii="Aptos" w:hAnsi="Aptos" w:eastAsia="Aptos"/>
                <w:b w:val="0"/>
                <w:i w:val="0"/>
                <w:color w:val="242424"/>
                <w:sz w:val="15"/>
              </w:rPr>
              <w:t>ENUM</w:t>
            </w:r>
          </w:p>
        </w:tc>
        <w:tc>
          <w:tcPr>
            <w:tcW w:w="1134" w:type="dxa"/>
            <w:tcMar>
              <w:top w:w="70" w:type="dxa"/>
              <w:left w:w="80" w:type="dxa"/>
              <w:bottom w:w="70" w:type="dxa"/>
              <w:right w:w="80" w:type="dxa"/>
            </w:tcMar>
            <w:vAlign w:val="top"/>
          </w:tcPr>
          <w:p w14:paraId="43319D55">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5B692743">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36C1F635">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4238AE9F">
            <w:r>
              <w:rPr>
                <w:rFonts w:ascii="Aptos" w:hAnsi="Aptos" w:eastAsia="Aptos"/>
                <w:b w:val="0"/>
                <w:i w:val="0"/>
                <w:color w:val="242424"/>
                <w:sz w:val="15"/>
              </w:rPr>
              <w:t>Phân loại person; tập giá trị cần chốt.</w:t>
            </w:r>
          </w:p>
        </w:tc>
      </w:tr>
    </w:tbl>
    <w:p w14:paraId="22133420">
      <w:pPr>
        <w:spacing w:after="0"/>
      </w:pPr>
    </w:p>
    <w:p w14:paraId="12BEFB4E">
      <w:pPr>
        <w:pStyle w:val="3"/>
      </w:pPr>
      <w:r>
        <w:t>UNIVERSITY_MEMBER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7FD07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74F096B8">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6A4900E3">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721818F8">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621F3A67">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1708BF02">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52D32695">
            <w:pPr>
              <w:jc w:val="center"/>
            </w:pPr>
            <w:r>
              <w:rPr>
                <w:rFonts w:ascii="Aptos" w:hAnsi="Aptos" w:eastAsia="Aptos"/>
                <w:b/>
                <w:i w:val="0"/>
                <w:color w:val="FFFFFF"/>
                <w:sz w:val="15"/>
              </w:rPr>
              <w:t>Quy tắc / Rule</w:t>
            </w:r>
          </w:p>
        </w:tc>
      </w:tr>
      <w:tr w14:paraId="5088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778BDB6F">
            <w:r>
              <w:rPr>
                <w:rFonts w:ascii="Aptos" w:hAnsi="Aptos" w:eastAsia="Aptos"/>
                <w:b w:val="0"/>
                <w:i w:val="0"/>
                <w:color w:val="242424"/>
                <w:sz w:val="15"/>
              </w:rPr>
              <w:t>person_id</w:t>
            </w:r>
          </w:p>
        </w:tc>
        <w:tc>
          <w:tcPr>
            <w:tcW w:w="1304" w:type="dxa"/>
            <w:tcMar>
              <w:top w:w="70" w:type="dxa"/>
              <w:left w:w="80" w:type="dxa"/>
              <w:bottom w:w="70" w:type="dxa"/>
              <w:right w:w="80" w:type="dxa"/>
            </w:tcMar>
            <w:vAlign w:val="top"/>
          </w:tcPr>
          <w:p w14:paraId="1C4C4C9B">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5842BE71">
            <w:r>
              <w:rPr>
                <w:rFonts w:ascii="Aptos" w:hAnsi="Aptos" w:eastAsia="Aptos"/>
                <w:b w:val="0"/>
                <w:i w:val="0"/>
                <w:color w:val="242424"/>
                <w:sz w:val="15"/>
              </w:rPr>
              <w:t>PK, FK</w:t>
            </w:r>
          </w:p>
        </w:tc>
        <w:tc>
          <w:tcPr>
            <w:tcW w:w="794" w:type="dxa"/>
            <w:tcMar>
              <w:top w:w="70" w:type="dxa"/>
              <w:left w:w="80" w:type="dxa"/>
              <w:bottom w:w="70" w:type="dxa"/>
              <w:right w:w="80" w:type="dxa"/>
            </w:tcMar>
            <w:vAlign w:val="top"/>
          </w:tcPr>
          <w:p w14:paraId="3A5A0379">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2AAF1979">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397DF3AD">
            <w:r>
              <w:rPr>
                <w:rFonts w:ascii="Aptos" w:hAnsi="Aptos" w:eastAsia="Aptos"/>
                <w:b w:val="0"/>
                <w:i w:val="0"/>
                <w:color w:val="242424"/>
                <w:sz w:val="15"/>
              </w:rPr>
              <w:t>Tham chiếu PERSON.</w:t>
            </w:r>
          </w:p>
        </w:tc>
      </w:tr>
      <w:tr w14:paraId="5C6D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59041553">
            <w:r>
              <w:rPr>
                <w:rFonts w:ascii="Aptos" w:hAnsi="Aptos" w:eastAsia="Aptos"/>
                <w:b w:val="0"/>
                <w:i w:val="0"/>
                <w:color w:val="242424"/>
                <w:sz w:val="15"/>
              </w:rPr>
              <w:t>member_id</w:t>
            </w:r>
          </w:p>
        </w:tc>
        <w:tc>
          <w:tcPr>
            <w:tcW w:w="1304" w:type="dxa"/>
            <w:shd w:val="clear" w:color="auto" w:fill="F4F5F6"/>
            <w:tcMar>
              <w:top w:w="70" w:type="dxa"/>
              <w:left w:w="80" w:type="dxa"/>
              <w:bottom w:w="70" w:type="dxa"/>
              <w:right w:w="80" w:type="dxa"/>
            </w:tcMar>
            <w:vAlign w:val="top"/>
          </w:tcPr>
          <w:p w14:paraId="7666475B">
            <w:r>
              <w:rPr>
                <w:rFonts w:ascii="Aptos" w:hAnsi="Aptos" w:eastAsia="Aptos"/>
                <w:b w:val="0"/>
                <w:i w:val="0"/>
                <w:color w:val="242424"/>
                <w:sz w:val="15"/>
              </w:rPr>
              <w:t>VARCHAR(20)</w:t>
            </w:r>
          </w:p>
        </w:tc>
        <w:tc>
          <w:tcPr>
            <w:tcW w:w="1134" w:type="dxa"/>
            <w:shd w:val="clear" w:color="auto" w:fill="F4F5F6"/>
            <w:tcMar>
              <w:top w:w="70" w:type="dxa"/>
              <w:left w:w="80" w:type="dxa"/>
              <w:bottom w:w="70" w:type="dxa"/>
              <w:right w:w="80" w:type="dxa"/>
            </w:tcMar>
            <w:vAlign w:val="top"/>
          </w:tcPr>
          <w:p w14:paraId="054331A6">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1B6FA1BF">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1C3AD1F0">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18E0BBF4">
            <w:r>
              <w:rPr>
                <w:rFonts w:ascii="Aptos" w:hAnsi="Aptos" w:eastAsia="Aptos"/>
                <w:b w:val="0"/>
                <w:i w:val="0"/>
                <w:color w:val="242424"/>
                <w:sz w:val="15"/>
              </w:rPr>
              <w:t>Mã thành viên trường.</w:t>
            </w:r>
          </w:p>
        </w:tc>
      </w:tr>
      <w:tr w14:paraId="5DF4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1EEA37BB">
            <w:r>
              <w:rPr>
                <w:rFonts w:ascii="Aptos" w:hAnsi="Aptos" w:eastAsia="Aptos"/>
                <w:b w:val="0"/>
                <w:i w:val="0"/>
                <w:color w:val="242424"/>
                <w:sz w:val="15"/>
              </w:rPr>
              <w:t>department</w:t>
            </w:r>
          </w:p>
        </w:tc>
        <w:tc>
          <w:tcPr>
            <w:tcW w:w="1304" w:type="dxa"/>
            <w:tcMar>
              <w:top w:w="70" w:type="dxa"/>
              <w:left w:w="80" w:type="dxa"/>
              <w:bottom w:w="70" w:type="dxa"/>
              <w:right w:w="80" w:type="dxa"/>
            </w:tcMar>
            <w:vAlign w:val="top"/>
          </w:tcPr>
          <w:p w14:paraId="29AA658A">
            <w:r>
              <w:rPr>
                <w:rFonts w:ascii="Aptos" w:hAnsi="Aptos" w:eastAsia="Aptos"/>
                <w:b w:val="0"/>
                <w:i w:val="0"/>
                <w:color w:val="242424"/>
                <w:sz w:val="15"/>
              </w:rPr>
              <w:t>VARCHAR(100)</w:t>
            </w:r>
          </w:p>
        </w:tc>
        <w:tc>
          <w:tcPr>
            <w:tcW w:w="1134" w:type="dxa"/>
            <w:tcMar>
              <w:top w:w="70" w:type="dxa"/>
              <w:left w:w="80" w:type="dxa"/>
              <w:bottom w:w="70" w:type="dxa"/>
              <w:right w:w="80" w:type="dxa"/>
            </w:tcMar>
            <w:vAlign w:val="top"/>
          </w:tcPr>
          <w:p w14:paraId="1AA7E76E">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7399C248">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5C501BEA">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661972E1">
            <w:r>
              <w:rPr>
                <w:rFonts w:ascii="Aptos" w:hAnsi="Aptos" w:eastAsia="Aptos"/>
                <w:b w:val="0"/>
                <w:i w:val="0"/>
                <w:color w:val="242424"/>
                <w:sz w:val="15"/>
              </w:rPr>
              <w:t>Khoa/đơn vị.</w:t>
            </w:r>
          </w:p>
        </w:tc>
      </w:tr>
      <w:tr w14:paraId="1D89D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34451CC4">
            <w:r>
              <w:rPr>
                <w:rFonts w:ascii="Aptos" w:hAnsi="Aptos" w:eastAsia="Aptos"/>
                <w:b w:val="0"/>
                <w:i w:val="0"/>
                <w:color w:val="242424"/>
                <w:sz w:val="15"/>
              </w:rPr>
              <w:t>member_type</w:t>
            </w:r>
          </w:p>
        </w:tc>
        <w:tc>
          <w:tcPr>
            <w:tcW w:w="1304" w:type="dxa"/>
            <w:shd w:val="clear" w:color="auto" w:fill="F4F5F6"/>
            <w:tcMar>
              <w:top w:w="70" w:type="dxa"/>
              <w:left w:w="80" w:type="dxa"/>
              <w:bottom w:w="70" w:type="dxa"/>
              <w:right w:w="80" w:type="dxa"/>
            </w:tcMar>
            <w:vAlign w:val="top"/>
          </w:tcPr>
          <w:p w14:paraId="2945C8FB">
            <w:r>
              <w:rPr>
                <w:rFonts w:ascii="Aptos" w:hAnsi="Aptos" w:eastAsia="Aptos"/>
                <w:b w:val="0"/>
                <w:i w:val="0"/>
                <w:color w:val="242424"/>
                <w:sz w:val="15"/>
              </w:rPr>
              <w:t>ENUM</w:t>
            </w:r>
          </w:p>
        </w:tc>
        <w:tc>
          <w:tcPr>
            <w:tcW w:w="1134" w:type="dxa"/>
            <w:shd w:val="clear" w:color="auto" w:fill="F4F5F6"/>
            <w:tcMar>
              <w:top w:w="70" w:type="dxa"/>
              <w:left w:w="80" w:type="dxa"/>
              <w:bottom w:w="70" w:type="dxa"/>
              <w:right w:w="80" w:type="dxa"/>
            </w:tcMar>
            <w:vAlign w:val="top"/>
          </w:tcPr>
          <w:p w14:paraId="458402F9">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7C823CE7">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529E0BE5">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698D9D52">
            <w:r>
              <w:rPr>
                <w:rFonts w:ascii="Aptos" w:hAnsi="Aptos" w:eastAsia="Aptos"/>
                <w:b w:val="0"/>
                <w:i w:val="0"/>
                <w:color w:val="242424"/>
                <w:sz w:val="15"/>
              </w:rPr>
              <w:t>Loại member; giá trị TBD.</w:t>
            </w:r>
          </w:p>
        </w:tc>
      </w:tr>
      <w:tr w14:paraId="40F4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1AB65BE5">
            <w:r>
              <w:rPr>
                <w:rFonts w:ascii="Aptos" w:hAnsi="Aptos" w:eastAsia="Aptos"/>
                <w:b w:val="0"/>
                <w:i w:val="0"/>
                <w:color w:val="242424"/>
                <w:sz w:val="15"/>
              </w:rPr>
              <w:t>major</w:t>
            </w:r>
          </w:p>
        </w:tc>
        <w:tc>
          <w:tcPr>
            <w:tcW w:w="1304" w:type="dxa"/>
            <w:tcMar>
              <w:top w:w="70" w:type="dxa"/>
              <w:left w:w="80" w:type="dxa"/>
              <w:bottom w:w="70" w:type="dxa"/>
              <w:right w:w="80" w:type="dxa"/>
            </w:tcMar>
            <w:vAlign w:val="top"/>
          </w:tcPr>
          <w:p w14:paraId="03829EDC">
            <w:r>
              <w:rPr>
                <w:rFonts w:ascii="Aptos" w:hAnsi="Aptos" w:eastAsia="Aptos"/>
                <w:b w:val="0"/>
                <w:i w:val="0"/>
                <w:color w:val="242424"/>
                <w:sz w:val="15"/>
              </w:rPr>
              <w:t>VARCHAR(100)</w:t>
            </w:r>
          </w:p>
        </w:tc>
        <w:tc>
          <w:tcPr>
            <w:tcW w:w="1134" w:type="dxa"/>
            <w:tcMar>
              <w:top w:w="70" w:type="dxa"/>
              <w:left w:w="80" w:type="dxa"/>
              <w:bottom w:w="70" w:type="dxa"/>
              <w:right w:w="80" w:type="dxa"/>
            </w:tcMar>
            <w:vAlign w:val="top"/>
          </w:tcPr>
          <w:p w14:paraId="16A6E02E">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0D64A270">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72F43112">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7F7D8237">
            <w:r>
              <w:rPr>
                <w:rFonts w:ascii="Aptos" w:hAnsi="Aptos" w:eastAsia="Aptos"/>
                <w:b w:val="0"/>
                <w:i w:val="0"/>
                <w:color w:val="242424"/>
                <w:sz w:val="15"/>
              </w:rPr>
              <w:t>Chuyên ngành khi áp dụng.</w:t>
            </w:r>
          </w:p>
        </w:tc>
      </w:tr>
      <w:tr w14:paraId="00B5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5CC1CDFD">
            <w:r>
              <w:rPr>
                <w:rFonts w:ascii="Aptos" w:hAnsi="Aptos" w:eastAsia="Aptos"/>
                <w:b w:val="0"/>
                <w:i w:val="0"/>
                <w:color w:val="242424"/>
                <w:sz w:val="15"/>
              </w:rPr>
              <w:t>academic_rank</w:t>
            </w:r>
          </w:p>
        </w:tc>
        <w:tc>
          <w:tcPr>
            <w:tcW w:w="1304" w:type="dxa"/>
            <w:shd w:val="clear" w:color="auto" w:fill="F4F5F6"/>
            <w:tcMar>
              <w:top w:w="70" w:type="dxa"/>
              <w:left w:w="80" w:type="dxa"/>
              <w:bottom w:w="70" w:type="dxa"/>
              <w:right w:w="80" w:type="dxa"/>
            </w:tcMar>
            <w:vAlign w:val="top"/>
          </w:tcPr>
          <w:p w14:paraId="36251FED">
            <w:r>
              <w:rPr>
                <w:rFonts w:ascii="Aptos" w:hAnsi="Aptos" w:eastAsia="Aptos"/>
                <w:b w:val="0"/>
                <w:i w:val="0"/>
                <w:color w:val="242424"/>
                <w:sz w:val="15"/>
              </w:rPr>
              <w:t>VARCHAR(50)</w:t>
            </w:r>
          </w:p>
        </w:tc>
        <w:tc>
          <w:tcPr>
            <w:tcW w:w="1134" w:type="dxa"/>
            <w:shd w:val="clear" w:color="auto" w:fill="F4F5F6"/>
            <w:tcMar>
              <w:top w:w="70" w:type="dxa"/>
              <w:left w:w="80" w:type="dxa"/>
              <w:bottom w:w="70" w:type="dxa"/>
              <w:right w:w="80" w:type="dxa"/>
            </w:tcMar>
            <w:vAlign w:val="top"/>
          </w:tcPr>
          <w:p w14:paraId="527570E2">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52572F0F">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41EEB1BA">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31768A8F">
            <w:r>
              <w:rPr>
                <w:rFonts w:ascii="Aptos" w:hAnsi="Aptos" w:eastAsia="Aptos"/>
                <w:b w:val="0"/>
                <w:i w:val="0"/>
                <w:color w:val="242424"/>
                <w:sz w:val="15"/>
              </w:rPr>
              <w:t>Học hàm/cấp bậc khi áp dụng.</w:t>
            </w:r>
          </w:p>
        </w:tc>
      </w:tr>
    </w:tbl>
    <w:p w14:paraId="3A3E5E0B">
      <w:pPr>
        <w:spacing w:after="0"/>
      </w:pPr>
    </w:p>
    <w:p w14:paraId="1D1C3A08">
      <w:pPr>
        <w:pStyle w:val="3"/>
      </w:pPr>
      <w:r>
        <w:t>EXTERNAL_AUTHOR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1350F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529BABA5">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6EEE6E29">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06350ECA">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333DC732">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19B01CBA">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35319343">
            <w:pPr>
              <w:jc w:val="center"/>
            </w:pPr>
            <w:r>
              <w:rPr>
                <w:rFonts w:ascii="Aptos" w:hAnsi="Aptos" w:eastAsia="Aptos"/>
                <w:b/>
                <w:i w:val="0"/>
                <w:color w:val="FFFFFF"/>
                <w:sz w:val="15"/>
              </w:rPr>
              <w:t>Quy tắc / Rule</w:t>
            </w:r>
          </w:p>
        </w:tc>
      </w:tr>
      <w:tr w14:paraId="17697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290483DE">
            <w:r>
              <w:rPr>
                <w:rFonts w:ascii="Aptos" w:hAnsi="Aptos" w:eastAsia="Aptos"/>
                <w:b w:val="0"/>
                <w:i w:val="0"/>
                <w:color w:val="242424"/>
                <w:sz w:val="15"/>
              </w:rPr>
              <w:t>person_id</w:t>
            </w:r>
          </w:p>
        </w:tc>
        <w:tc>
          <w:tcPr>
            <w:tcW w:w="1304" w:type="dxa"/>
            <w:tcMar>
              <w:top w:w="70" w:type="dxa"/>
              <w:left w:w="80" w:type="dxa"/>
              <w:bottom w:w="70" w:type="dxa"/>
              <w:right w:w="80" w:type="dxa"/>
            </w:tcMar>
            <w:vAlign w:val="top"/>
          </w:tcPr>
          <w:p w14:paraId="70C1E669">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78C252BF">
            <w:r>
              <w:rPr>
                <w:rFonts w:ascii="Aptos" w:hAnsi="Aptos" w:eastAsia="Aptos"/>
                <w:b w:val="0"/>
                <w:i w:val="0"/>
                <w:color w:val="242424"/>
                <w:sz w:val="15"/>
              </w:rPr>
              <w:t>PK, FK</w:t>
            </w:r>
          </w:p>
        </w:tc>
        <w:tc>
          <w:tcPr>
            <w:tcW w:w="794" w:type="dxa"/>
            <w:tcMar>
              <w:top w:w="70" w:type="dxa"/>
              <w:left w:w="80" w:type="dxa"/>
              <w:bottom w:w="70" w:type="dxa"/>
              <w:right w:w="80" w:type="dxa"/>
            </w:tcMar>
            <w:vAlign w:val="top"/>
          </w:tcPr>
          <w:p w14:paraId="3388052E">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509FEB65">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5A7EA1BD">
            <w:r>
              <w:rPr>
                <w:rFonts w:ascii="Aptos" w:hAnsi="Aptos" w:eastAsia="Aptos"/>
                <w:b w:val="0"/>
                <w:i w:val="0"/>
                <w:color w:val="242424"/>
                <w:sz w:val="15"/>
              </w:rPr>
              <w:t>Tham chiếu PERSON.</w:t>
            </w:r>
          </w:p>
        </w:tc>
      </w:tr>
      <w:tr w14:paraId="57CF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06B4DFAA">
            <w:r>
              <w:rPr>
                <w:rFonts w:ascii="Aptos" w:hAnsi="Aptos" w:eastAsia="Aptos"/>
                <w:b w:val="0"/>
                <w:i w:val="0"/>
                <w:color w:val="242424"/>
                <w:sz w:val="15"/>
              </w:rPr>
              <w:t>affiliation</w:t>
            </w:r>
          </w:p>
        </w:tc>
        <w:tc>
          <w:tcPr>
            <w:tcW w:w="1304" w:type="dxa"/>
            <w:shd w:val="clear" w:color="auto" w:fill="F4F5F6"/>
            <w:tcMar>
              <w:top w:w="70" w:type="dxa"/>
              <w:left w:w="80" w:type="dxa"/>
              <w:bottom w:w="70" w:type="dxa"/>
              <w:right w:w="80" w:type="dxa"/>
            </w:tcMar>
            <w:vAlign w:val="top"/>
          </w:tcPr>
          <w:p w14:paraId="05B6732E">
            <w:r>
              <w:rPr>
                <w:rFonts w:ascii="Aptos" w:hAnsi="Aptos" w:eastAsia="Aptos"/>
                <w:b w:val="0"/>
                <w:i w:val="0"/>
                <w:color w:val="242424"/>
                <w:sz w:val="15"/>
              </w:rPr>
              <w:t>VARCHAR(150)</w:t>
            </w:r>
          </w:p>
        </w:tc>
        <w:tc>
          <w:tcPr>
            <w:tcW w:w="1134" w:type="dxa"/>
            <w:shd w:val="clear" w:color="auto" w:fill="F4F5F6"/>
            <w:tcMar>
              <w:top w:w="70" w:type="dxa"/>
              <w:left w:w="80" w:type="dxa"/>
              <w:bottom w:w="70" w:type="dxa"/>
              <w:right w:w="80" w:type="dxa"/>
            </w:tcMar>
            <w:vAlign w:val="top"/>
          </w:tcPr>
          <w:p w14:paraId="3A4D8AD3">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4525542C">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090B5AD6">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0B75F0D6">
            <w:r>
              <w:rPr>
                <w:rFonts w:ascii="Aptos" w:hAnsi="Aptos" w:eastAsia="Aptos"/>
                <w:b w:val="0"/>
                <w:i w:val="0"/>
                <w:color w:val="242424"/>
                <w:sz w:val="15"/>
              </w:rPr>
              <w:t>Đơn vị công tác/liên kết.</w:t>
            </w:r>
          </w:p>
        </w:tc>
      </w:tr>
      <w:tr w14:paraId="2EE36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178B78D4">
            <w:r>
              <w:rPr>
                <w:rFonts w:ascii="Aptos" w:hAnsi="Aptos" w:eastAsia="Aptos"/>
                <w:b w:val="0"/>
                <w:i w:val="0"/>
                <w:color w:val="242424"/>
                <w:sz w:val="15"/>
              </w:rPr>
              <w:t>biography</w:t>
            </w:r>
          </w:p>
        </w:tc>
        <w:tc>
          <w:tcPr>
            <w:tcW w:w="1304" w:type="dxa"/>
            <w:tcMar>
              <w:top w:w="70" w:type="dxa"/>
              <w:left w:w="80" w:type="dxa"/>
              <w:bottom w:w="70" w:type="dxa"/>
              <w:right w:w="80" w:type="dxa"/>
            </w:tcMar>
            <w:vAlign w:val="top"/>
          </w:tcPr>
          <w:p w14:paraId="5AD343AF">
            <w:r>
              <w:rPr>
                <w:rFonts w:ascii="Aptos" w:hAnsi="Aptos" w:eastAsia="Aptos"/>
                <w:b w:val="0"/>
                <w:i w:val="0"/>
                <w:color w:val="242424"/>
                <w:sz w:val="15"/>
              </w:rPr>
              <w:t>TEXT</w:t>
            </w:r>
          </w:p>
        </w:tc>
        <w:tc>
          <w:tcPr>
            <w:tcW w:w="1134" w:type="dxa"/>
            <w:tcMar>
              <w:top w:w="70" w:type="dxa"/>
              <w:left w:w="80" w:type="dxa"/>
              <w:bottom w:w="70" w:type="dxa"/>
              <w:right w:w="80" w:type="dxa"/>
            </w:tcMar>
            <w:vAlign w:val="top"/>
          </w:tcPr>
          <w:p w14:paraId="4B411524">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4E7092B8">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0D23725D">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20D37F01">
            <w:r>
              <w:rPr>
                <w:rFonts w:ascii="Aptos" w:hAnsi="Aptos" w:eastAsia="Aptos"/>
                <w:b w:val="0"/>
                <w:i w:val="0"/>
                <w:color w:val="242424"/>
                <w:sz w:val="15"/>
              </w:rPr>
              <w:t>Tiểu sử tác giả.</w:t>
            </w:r>
          </w:p>
        </w:tc>
      </w:tr>
    </w:tbl>
    <w:p w14:paraId="01BE4D0E">
      <w:pPr>
        <w:spacing w:after="0"/>
      </w:pPr>
    </w:p>
    <w:p w14:paraId="0CF9A8AC">
      <w:pPr>
        <w:pStyle w:val="3"/>
      </w:pPr>
      <w:r>
        <w:t>RESOURCE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7DBE6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31F8A3DF">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2CDD2889">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3CB2C72C">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58AE4D37">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37AB46FE">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6FA9C3E7">
            <w:pPr>
              <w:jc w:val="center"/>
            </w:pPr>
            <w:r>
              <w:rPr>
                <w:rFonts w:ascii="Aptos" w:hAnsi="Aptos" w:eastAsia="Aptos"/>
                <w:b/>
                <w:i w:val="0"/>
                <w:color w:val="FFFFFF"/>
                <w:sz w:val="15"/>
              </w:rPr>
              <w:t>Quy tắc / Rule</w:t>
            </w:r>
          </w:p>
        </w:tc>
      </w:tr>
      <w:tr w14:paraId="31EFB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0A54E5B3">
            <w:r>
              <w:rPr>
                <w:rFonts w:ascii="Aptos" w:hAnsi="Aptos" w:eastAsia="Aptos"/>
                <w:b w:val="0"/>
                <w:i w:val="0"/>
                <w:color w:val="242424"/>
                <w:sz w:val="15"/>
              </w:rPr>
              <w:t>resource_id</w:t>
            </w:r>
          </w:p>
        </w:tc>
        <w:tc>
          <w:tcPr>
            <w:tcW w:w="1304" w:type="dxa"/>
            <w:tcMar>
              <w:top w:w="70" w:type="dxa"/>
              <w:left w:w="80" w:type="dxa"/>
              <w:bottom w:w="70" w:type="dxa"/>
              <w:right w:w="80" w:type="dxa"/>
            </w:tcMar>
            <w:vAlign w:val="top"/>
          </w:tcPr>
          <w:p w14:paraId="052116B4">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69DB108B">
            <w:r>
              <w:rPr>
                <w:rFonts w:ascii="Aptos" w:hAnsi="Aptos" w:eastAsia="Aptos"/>
                <w:b w:val="0"/>
                <w:i w:val="0"/>
                <w:color w:val="242424"/>
                <w:sz w:val="15"/>
              </w:rPr>
              <w:t>PK</w:t>
            </w:r>
          </w:p>
        </w:tc>
        <w:tc>
          <w:tcPr>
            <w:tcW w:w="794" w:type="dxa"/>
            <w:tcMar>
              <w:top w:w="70" w:type="dxa"/>
              <w:left w:w="80" w:type="dxa"/>
              <w:bottom w:w="70" w:type="dxa"/>
              <w:right w:w="80" w:type="dxa"/>
            </w:tcMar>
            <w:vAlign w:val="top"/>
          </w:tcPr>
          <w:p w14:paraId="14D32127">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5BEB49CD">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57E93FCC">
            <w:r>
              <w:rPr>
                <w:rFonts w:ascii="Aptos" w:hAnsi="Aptos" w:eastAsia="Aptos"/>
                <w:b w:val="0"/>
                <w:i w:val="0"/>
                <w:color w:val="242424"/>
                <w:sz w:val="15"/>
              </w:rPr>
              <w:t>Mã tài nguyên duy nhất.</w:t>
            </w:r>
          </w:p>
        </w:tc>
      </w:tr>
      <w:tr w14:paraId="013A1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2502A154">
            <w:r>
              <w:rPr>
                <w:rFonts w:ascii="Aptos" w:hAnsi="Aptos" w:eastAsia="Aptos"/>
                <w:b w:val="0"/>
                <w:i w:val="0"/>
                <w:color w:val="242424"/>
                <w:sz w:val="15"/>
              </w:rPr>
              <w:t>title</w:t>
            </w:r>
          </w:p>
        </w:tc>
        <w:tc>
          <w:tcPr>
            <w:tcW w:w="1304" w:type="dxa"/>
            <w:shd w:val="clear" w:color="auto" w:fill="F4F5F6"/>
            <w:tcMar>
              <w:top w:w="70" w:type="dxa"/>
              <w:left w:w="80" w:type="dxa"/>
              <w:bottom w:w="70" w:type="dxa"/>
              <w:right w:w="80" w:type="dxa"/>
            </w:tcMar>
            <w:vAlign w:val="top"/>
          </w:tcPr>
          <w:p w14:paraId="68B3B86E">
            <w:r>
              <w:rPr>
                <w:rFonts w:ascii="Aptos" w:hAnsi="Aptos" w:eastAsia="Aptos"/>
                <w:b w:val="0"/>
                <w:i w:val="0"/>
                <w:color w:val="242424"/>
                <w:sz w:val="15"/>
              </w:rPr>
              <w:t>VARCHAR(250)</w:t>
            </w:r>
          </w:p>
        </w:tc>
        <w:tc>
          <w:tcPr>
            <w:tcW w:w="1134" w:type="dxa"/>
            <w:shd w:val="clear" w:color="auto" w:fill="F4F5F6"/>
            <w:tcMar>
              <w:top w:w="70" w:type="dxa"/>
              <w:left w:w="80" w:type="dxa"/>
              <w:bottom w:w="70" w:type="dxa"/>
              <w:right w:w="80" w:type="dxa"/>
            </w:tcMar>
            <w:vAlign w:val="top"/>
          </w:tcPr>
          <w:p w14:paraId="1C3170BE">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6F035C7D">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4D438432">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69C3DF4B">
            <w:r>
              <w:rPr>
                <w:rFonts w:ascii="Aptos" w:hAnsi="Aptos" w:eastAsia="Aptos"/>
                <w:b w:val="0"/>
                <w:i w:val="0"/>
                <w:color w:val="242424"/>
                <w:sz w:val="15"/>
              </w:rPr>
              <w:t>Tên tài nguyên.</w:t>
            </w:r>
          </w:p>
        </w:tc>
      </w:tr>
      <w:tr w14:paraId="0AFDA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1DF2A7C4">
            <w:r>
              <w:rPr>
                <w:rFonts w:ascii="Aptos" w:hAnsi="Aptos" w:eastAsia="Aptos"/>
                <w:b w:val="0"/>
                <w:i w:val="0"/>
                <w:color w:val="242424"/>
                <w:sz w:val="15"/>
              </w:rPr>
              <w:t>publish_date</w:t>
            </w:r>
          </w:p>
        </w:tc>
        <w:tc>
          <w:tcPr>
            <w:tcW w:w="1304" w:type="dxa"/>
            <w:tcMar>
              <w:top w:w="70" w:type="dxa"/>
              <w:left w:w="80" w:type="dxa"/>
              <w:bottom w:w="70" w:type="dxa"/>
              <w:right w:w="80" w:type="dxa"/>
            </w:tcMar>
            <w:vAlign w:val="top"/>
          </w:tcPr>
          <w:p w14:paraId="3254E717">
            <w:r>
              <w:rPr>
                <w:rFonts w:ascii="Aptos" w:hAnsi="Aptos" w:eastAsia="Aptos"/>
                <w:b w:val="0"/>
                <w:i w:val="0"/>
                <w:color w:val="242424"/>
                <w:sz w:val="15"/>
              </w:rPr>
              <w:t>DATE</w:t>
            </w:r>
          </w:p>
        </w:tc>
        <w:tc>
          <w:tcPr>
            <w:tcW w:w="1134" w:type="dxa"/>
            <w:tcMar>
              <w:top w:w="70" w:type="dxa"/>
              <w:left w:w="80" w:type="dxa"/>
              <w:bottom w:w="70" w:type="dxa"/>
              <w:right w:w="80" w:type="dxa"/>
            </w:tcMar>
            <w:vAlign w:val="top"/>
          </w:tcPr>
          <w:p w14:paraId="46CA83CA">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50B09661">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39952797">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7BA29360">
            <w:r>
              <w:rPr>
                <w:rFonts w:ascii="Aptos" w:hAnsi="Aptos" w:eastAsia="Aptos"/>
                <w:b w:val="0"/>
                <w:i w:val="0"/>
                <w:color w:val="242424"/>
                <w:sz w:val="15"/>
              </w:rPr>
              <w:t>Ngày xuất bản.</w:t>
            </w:r>
          </w:p>
        </w:tc>
      </w:tr>
      <w:tr w14:paraId="6F84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15AECF77">
            <w:r>
              <w:rPr>
                <w:rFonts w:ascii="Aptos" w:hAnsi="Aptos" w:eastAsia="Aptos"/>
                <w:b w:val="0"/>
                <w:i w:val="0"/>
                <w:color w:val="242424"/>
                <w:sz w:val="15"/>
              </w:rPr>
              <w:t>topic</w:t>
            </w:r>
          </w:p>
        </w:tc>
        <w:tc>
          <w:tcPr>
            <w:tcW w:w="1304" w:type="dxa"/>
            <w:shd w:val="clear" w:color="auto" w:fill="F4F5F6"/>
            <w:tcMar>
              <w:top w:w="70" w:type="dxa"/>
              <w:left w:w="80" w:type="dxa"/>
              <w:bottom w:w="70" w:type="dxa"/>
              <w:right w:w="80" w:type="dxa"/>
            </w:tcMar>
            <w:vAlign w:val="top"/>
          </w:tcPr>
          <w:p w14:paraId="3BE35FDF">
            <w:r>
              <w:rPr>
                <w:rFonts w:ascii="Aptos" w:hAnsi="Aptos" w:eastAsia="Aptos"/>
                <w:b w:val="0"/>
                <w:i w:val="0"/>
                <w:color w:val="242424"/>
                <w:sz w:val="15"/>
              </w:rPr>
              <w:t>VARCHAR(100)</w:t>
            </w:r>
          </w:p>
        </w:tc>
        <w:tc>
          <w:tcPr>
            <w:tcW w:w="1134" w:type="dxa"/>
            <w:shd w:val="clear" w:color="auto" w:fill="F4F5F6"/>
            <w:tcMar>
              <w:top w:w="70" w:type="dxa"/>
              <w:left w:w="80" w:type="dxa"/>
              <w:bottom w:w="70" w:type="dxa"/>
              <w:right w:w="80" w:type="dxa"/>
            </w:tcMar>
            <w:vAlign w:val="top"/>
          </w:tcPr>
          <w:p w14:paraId="6FC07830">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66A520E7">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4233F7EE">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2D7CD839">
            <w:r>
              <w:rPr>
                <w:rFonts w:ascii="Aptos" w:hAnsi="Aptos" w:eastAsia="Aptos"/>
                <w:b w:val="0"/>
                <w:i w:val="0"/>
                <w:color w:val="242424"/>
                <w:sz w:val="15"/>
              </w:rPr>
              <w:t>Chủ đề.</w:t>
            </w:r>
          </w:p>
        </w:tc>
      </w:tr>
      <w:tr w14:paraId="7703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450E2048">
            <w:r>
              <w:rPr>
                <w:rFonts w:ascii="Aptos" w:hAnsi="Aptos" w:eastAsia="Aptos"/>
                <w:b w:val="0"/>
                <w:i w:val="0"/>
                <w:color w:val="242424"/>
                <w:sz w:val="15"/>
              </w:rPr>
              <w:t>resource_type</w:t>
            </w:r>
          </w:p>
        </w:tc>
        <w:tc>
          <w:tcPr>
            <w:tcW w:w="1304" w:type="dxa"/>
            <w:tcMar>
              <w:top w:w="70" w:type="dxa"/>
              <w:left w:w="80" w:type="dxa"/>
              <w:bottom w:w="70" w:type="dxa"/>
              <w:right w:w="80" w:type="dxa"/>
            </w:tcMar>
            <w:vAlign w:val="top"/>
          </w:tcPr>
          <w:p w14:paraId="1B7E152B">
            <w:r>
              <w:rPr>
                <w:rFonts w:ascii="Aptos" w:hAnsi="Aptos" w:eastAsia="Aptos"/>
                <w:b w:val="0"/>
                <w:i w:val="0"/>
                <w:color w:val="242424"/>
                <w:sz w:val="15"/>
              </w:rPr>
              <w:t>ENUM</w:t>
            </w:r>
          </w:p>
        </w:tc>
        <w:tc>
          <w:tcPr>
            <w:tcW w:w="1134" w:type="dxa"/>
            <w:tcMar>
              <w:top w:w="70" w:type="dxa"/>
              <w:left w:w="80" w:type="dxa"/>
              <w:bottom w:w="70" w:type="dxa"/>
              <w:right w:w="80" w:type="dxa"/>
            </w:tcMar>
            <w:vAlign w:val="top"/>
          </w:tcPr>
          <w:p w14:paraId="6FCAEAEB">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7865DA21">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509DC78E">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072BF919">
            <w:r>
              <w:rPr>
                <w:rFonts w:ascii="Aptos" w:hAnsi="Aptos" w:eastAsia="Aptos"/>
                <w:b w:val="0"/>
                <w:i w:val="0"/>
                <w:color w:val="242424"/>
                <w:sz w:val="15"/>
              </w:rPr>
              <w:t>Loại tài nguyên; giá trị TBD.</w:t>
            </w:r>
          </w:p>
        </w:tc>
      </w:tr>
    </w:tbl>
    <w:p w14:paraId="1A19FBAF">
      <w:pPr>
        <w:spacing w:after="0"/>
      </w:pPr>
    </w:p>
    <w:p w14:paraId="2D7CD7AC">
      <w:pPr>
        <w:pStyle w:val="3"/>
      </w:pPr>
      <w:r>
        <w:t>PHYSICAL_BOOK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2C89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0D9EF983">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34C2516E">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0D315190">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1DAC5B3F">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632D2AF7">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1E90B166">
            <w:pPr>
              <w:jc w:val="center"/>
            </w:pPr>
            <w:r>
              <w:rPr>
                <w:rFonts w:ascii="Aptos" w:hAnsi="Aptos" w:eastAsia="Aptos"/>
                <w:b/>
                <w:i w:val="0"/>
                <w:color w:val="FFFFFF"/>
                <w:sz w:val="15"/>
              </w:rPr>
              <w:t>Quy tắc / Rule</w:t>
            </w:r>
          </w:p>
        </w:tc>
      </w:tr>
      <w:tr w14:paraId="706FC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129E11AB">
            <w:r>
              <w:rPr>
                <w:rFonts w:ascii="Aptos" w:hAnsi="Aptos" w:eastAsia="Aptos"/>
                <w:b w:val="0"/>
                <w:i w:val="0"/>
                <w:color w:val="242424"/>
                <w:sz w:val="15"/>
              </w:rPr>
              <w:t>resource_id</w:t>
            </w:r>
          </w:p>
        </w:tc>
        <w:tc>
          <w:tcPr>
            <w:tcW w:w="1304" w:type="dxa"/>
            <w:tcMar>
              <w:top w:w="70" w:type="dxa"/>
              <w:left w:w="80" w:type="dxa"/>
              <w:bottom w:w="70" w:type="dxa"/>
              <w:right w:w="80" w:type="dxa"/>
            </w:tcMar>
            <w:vAlign w:val="top"/>
          </w:tcPr>
          <w:p w14:paraId="15D383D5">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48BFB4D3">
            <w:r>
              <w:rPr>
                <w:rFonts w:ascii="Aptos" w:hAnsi="Aptos" w:eastAsia="Aptos"/>
                <w:b w:val="0"/>
                <w:i w:val="0"/>
                <w:color w:val="242424"/>
                <w:sz w:val="15"/>
              </w:rPr>
              <w:t>PK, FK</w:t>
            </w:r>
          </w:p>
        </w:tc>
        <w:tc>
          <w:tcPr>
            <w:tcW w:w="794" w:type="dxa"/>
            <w:tcMar>
              <w:top w:w="70" w:type="dxa"/>
              <w:left w:w="80" w:type="dxa"/>
              <w:bottom w:w="70" w:type="dxa"/>
              <w:right w:w="80" w:type="dxa"/>
            </w:tcMar>
            <w:vAlign w:val="top"/>
          </w:tcPr>
          <w:p w14:paraId="61F69972">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7A5DE11C">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555290AD">
            <w:r>
              <w:rPr>
                <w:rFonts w:ascii="Aptos" w:hAnsi="Aptos" w:eastAsia="Aptos"/>
                <w:b w:val="0"/>
                <w:i w:val="0"/>
                <w:color w:val="242424"/>
                <w:sz w:val="15"/>
              </w:rPr>
              <w:t>Tham chiếu RESOURCE.</w:t>
            </w:r>
          </w:p>
        </w:tc>
      </w:tr>
      <w:tr w14:paraId="2522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04EEC667">
            <w:r>
              <w:rPr>
                <w:rFonts w:ascii="Aptos" w:hAnsi="Aptos" w:eastAsia="Aptos"/>
                <w:b w:val="0"/>
                <w:i w:val="0"/>
                <w:color w:val="242424"/>
                <w:sz w:val="15"/>
              </w:rPr>
              <w:t>isbn</w:t>
            </w:r>
          </w:p>
        </w:tc>
        <w:tc>
          <w:tcPr>
            <w:tcW w:w="1304" w:type="dxa"/>
            <w:shd w:val="clear" w:color="auto" w:fill="F4F5F6"/>
            <w:tcMar>
              <w:top w:w="70" w:type="dxa"/>
              <w:left w:w="80" w:type="dxa"/>
              <w:bottom w:w="70" w:type="dxa"/>
              <w:right w:w="80" w:type="dxa"/>
            </w:tcMar>
            <w:vAlign w:val="top"/>
          </w:tcPr>
          <w:p w14:paraId="32830D57">
            <w:r>
              <w:rPr>
                <w:rFonts w:ascii="Aptos" w:hAnsi="Aptos" w:eastAsia="Aptos"/>
                <w:b w:val="0"/>
                <w:i w:val="0"/>
                <w:color w:val="242424"/>
                <w:sz w:val="15"/>
              </w:rPr>
              <w:t>VARCHAR(20)</w:t>
            </w:r>
          </w:p>
        </w:tc>
        <w:tc>
          <w:tcPr>
            <w:tcW w:w="1134" w:type="dxa"/>
            <w:shd w:val="clear" w:color="auto" w:fill="F4F5F6"/>
            <w:tcMar>
              <w:top w:w="70" w:type="dxa"/>
              <w:left w:w="80" w:type="dxa"/>
              <w:bottom w:w="70" w:type="dxa"/>
              <w:right w:w="80" w:type="dxa"/>
            </w:tcMar>
            <w:vAlign w:val="top"/>
          </w:tcPr>
          <w:p w14:paraId="2F17A328">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03937792">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143BCED5">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544FC30C">
            <w:r>
              <w:rPr>
                <w:rFonts w:ascii="Aptos" w:hAnsi="Aptos" w:eastAsia="Aptos"/>
                <w:b w:val="0"/>
                <w:i w:val="0"/>
                <w:color w:val="242424"/>
                <w:sz w:val="15"/>
              </w:rPr>
              <w:t>ISBN; chính sách UNIQUE cần chốt.</w:t>
            </w:r>
          </w:p>
        </w:tc>
      </w:tr>
      <w:tr w14:paraId="28ED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7F50C464">
            <w:r>
              <w:rPr>
                <w:rFonts w:ascii="Aptos" w:hAnsi="Aptos" w:eastAsia="Aptos"/>
                <w:b w:val="0"/>
                <w:i w:val="0"/>
                <w:color w:val="242424"/>
                <w:sz w:val="15"/>
              </w:rPr>
              <w:t>shelf_location</w:t>
            </w:r>
          </w:p>
        </w:tc>
        <w:tc>
          <w:tcPr>
            <w:tcW w:w="1304" w:type="dxa"/>
            <w:tcMar>
              <w:top w:w="70" w:type="dxa"/>
              <w:left w:w="80" w:type="dxa"/>
              <w:bottom w:w="70" w:type="dxa"/>
              <w:right w:w="80" w:type="dxa"/>
            </w:tcMar>
            <w:vAlign w:val="top"/>
          </w:tcPr>
          <w:p w14:paraId="3E894071">
            <w:r>
              <w:rPr>
                <w:rFonts w:ascii="Aptos" w:hAnsi="Aptos" w:eastAsia="Aptos"/>
                <w:b w:val="0"/>
                <w:i w:val="0"/>
                <w:color w:val="242424"/>
                <w:sz w:val="15"/>
              </w:rPr>
              <w:t>VARCHAR(50)</w:t>
            </w:r>
          </w:p>
        </w:tc>
        <w:tc>
          <w:tcPr>
            <w:tcW w:w="1134" w:type="dxa"/>
            <w:tcMar>
              <w:top w:w="70" w:type="dxa"/>
              <w:left w:w="80" w:type="dxa"/>
              <w:bottom w:w="70" w:type="dxa"/>
              <w:right w:w="80" w:type="dxa"/>
            </w:tcMar>
            <w:vAlign w:val="top"/>
          </w:tcPr>
          <w:p w14:paraId="465A688A">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391B601B">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2C84A411">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52B887A9">
            <w:r>
              <w:rPr>
                <w:rFonts w:ascii="Aptos" w:hAnsi="Aptos" w:eastAsia="Aptos"/>
                <w:b w:val="0"/>
                <w:i w:val="0"/>
                <w:color w:val="242424"/>
                <w:sz w:val="15"/>
              </w:rPr>
              <w:t>Vị trí kệ.</w:t>
            </w:r>
          </w:p>
        </w:tc>
      </w:tr>
      <w:tr w14:paraId="2A3E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4F151F63">
            <w:r>
              <w:rPr>
                <w:rFonts w:ascii="Aptos" w:hAnsi="Aptos" w:eastAsia="Aptos"/>
                <w:b w:val="0"/>
                <w:i w:val="0"/>
                <w:color w:val="242424"/>
                <w:sz w:val="15"/>
              </w:rPr>
              <w:t>total_copies</w:t>
            </w:r>
          </w:p>
        </w:tc>
        <w:tc>
          <w:tcPr>
            <w:tcW w:w="1304" w:type="dxa"/>
            <w:shd w:val="clear" w:color="auto" w:fill="F4F5F6"/>
            <w:tcMar>
              <w:top w:w="70" w:type="dxa"/>
              <w:left w:w="80" w:type="dxa"/>
              <w:bottom w:w="70" w:type="dxa"/>
              <w:right w:w="80" w:type="dxa"/>
            </w:tcMar>
            <w:vAlign w:val="top"/>
          </w:tcPr>
          <w:p w14:paraId="210AD490">
            <w:r>
              <w:rPr>
                <w:rFonts w:ascii="Aptos" w:hAnsi="Aptos" w:eastAsia="Aptos"/>
                <w:b w:val="0"/>
                <w:i w:val="0"/>
                <w:color w:val="242424"/>
                <w:sz w:val="15"/>
              </w:rPr>
              <w:t>INT</w:t>
            </w:r>
          </w:p>
        </w:tc>
        <w:tc>
          <w:tcPr>
            <w:tcW w:w="1134" w:type="dxa"/>
            <w:shd w:val="clear" w:color="auto" w:fill="F4F5F6"/>
            <w:tcMar>
              <w:top w:w="70" w:type="dxa"/>
              <w:left w:w="80" w:type="dxa"/>
              <w:bottom w:w="70" w:type="dxa"/>
              <w:right w:w="80" w:type="dxa"/>
            </w:tcMar>
            <w:vAlign w:val="top"/>
          </w:tcPr>
          <w:p w14:paraId="50A86C46">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1DA49AAB">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5E39DF81">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4BA74B8A">
            <w:r>
              <w:rPr>
                <w:rFonts w:ascii="Aptos" w:hAnsi="Aptos" w:eastAsia="Aptos"/>
                <w:b w:val="0"/>
                <w:i w:val="0"/>
                <w:color w:val="242424"/>
                <w:sz w:val="15"/>
              </w:rPr>
              <w:t>Tổng số bản sao; cần xem có nên suy ra từ BOOK_COPY.</w:t>
            </w:r>
          </w:p>
        </w:tc>
      </w:tr>
    </w:tbl>
    <w:p w14:paraId="4D2BAE73">
      <w:pPr>
        <w:spacing w:after="0"/>
      </w:pPr>
    </w:p>
    <w:p w14:paraId="312E1F34">
      <w:pPr>
        <w:pStyle w:val="3"/>
      </w:pPr>
      <w:r>
        <w:t>BOOK_COPY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6F399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633488E3">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334D88C1">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62D38665">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44714BE4">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7BC39EF3">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29A082C2">
            <w:pPr>
              <w:jc w:val="center"/>
            </w:pPr>
            <w:r>
              <w:rPr>
                <w:rFonts w:ascii="Aptos" w:hAnsi="Aptos" w:eastAsia="Aptos"/>
                <w:b/>
                <w:i w:val="0"/>
                <w:color w:val="FFFFFF"/>
                <w:sz w:val="15"/>
              </w:rPr>
              <w:t>Quy tắc / Rule</w:t>
            </w:r>
          </w:p>
        </w:tc>
      </w:tr>
      <w:tr w14:paraId="2E2E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704E71D9">
            <w:r>
              <w:rPr>
                <w:rFonts w:ascii="Aptos" w:hAnsi="Aptos" w:eastAsia="Aptos"/>
                <w:b w:val="0"/>
                <w:i w:val="0"/>
                <w:color w:val="242424"/>
                <w:sz w:val="15"/>
              </w:rPr>
              <w:t>copy_id</w:t>
            </w:r>
          </w:p>
        </w:tc>
        <w:tc>
          <w:tcPr>
            <w:tcW w:w="1304" w:type="dxa"/>
            <w:tcMar>
              <w:top w:w="70" w:type="dxa"/>
              <w:left w:w="80" w:type="dxa"/>
              <w:bottom w:w="70" w:type="dxa"/>
              <w:right w:w="80" w:type="dxa"/>
            </w:tcMar>
            <w:vAlign w:val="top"/>
          </w:tcPr>
          <w:p w14:paraId="19AFAE76">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2FD1ADD2">
            <w:r>
              <w:rPr>
                <w:rFonts w:ascii="Aptos" w:hAnsi="Aptos" w:eastAsia="Aptos"/>
                <w:b w:val="0"/>
                <w:i w:val="0"/>
                <w:color w:val="242424"/>
                <w:sz w:val="15"/>
              </w:rPr>
              <w:t>PK</w:t>
            </w:r>
          </w:p>
        </w:tc>
        <w:tc>
          <w:tcPr>
            <w:tcW w:w="794" w:type="dxa"/>
            <w:tcMar>
              <w:top w:w="70" w:type="dxa"/>
              <w:left w:w="80" w:type="dxa"/>
              <w:bottom w:w="70" w:type="dxa"/>
              <w:right w:w="80" w:type="dxa"/>
            </w:tcMar>
            <w:vAlign w:val="top"/>
          </w:tcPr>
          <w:p w14:paraId="75EB79DB">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2526300E">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7EA529D9">
            <w:r>
              <w:rPr>
                <w:rFonts w:ascii="Aptos" w:hAnsi="Aptos" w:eastAsia="Aptos"/>
                <w:b w:val="0"/>
                <w:i w:val="0"/>
                <w:color w:val="242424"/>
                <w:sz w:val="15"/>
              </w:rPr>
              <w:t>Mã bản sao vật lý.</w:t>
            </w:r>
          </w:p>
        </w:tc>
      </w:tr>
      <w:tr w14:paraId="7632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4255BDCD">
            <w:r>
              <w:rPr>
                <w:rFonts w:ascii="Aptos" w:hAnsi="Aptos" w:eastAsia="Aptos"/>
                <w:b w:val="0"/>
                <w:i w:val="0"/>
                <w:color w:val="242424"/>
                <w:sz w:val="15"/>
              </w:rPr>
              <w:t>resource_id</w:t>
            </w:r>
          </w:p>
        </w:tc>
        <w:tc>
          <w:tcPr>
            <w:tcW w:w="1304" w:type="dxa"/>
            <w:shd w:val="clear" w:color="auto" w:fill="F4F5F6"/>
            <w:tcMar>
              <w:top w:w="70" w:type="dxa"/>
              <w:left w:w="80" w:type="dxa"/>
              <w:bottom w:w="70" w:type="dxa"/>
              <w:right w:w="80" w:type="dxa"/>
            </w:tcMar>
            <w:vAlign w:val="top"/>
          </w:tcPr>
          <w:p w14:paraId="5FCCA2C4">
            <w:r>
              <w:rPr>
                <w:rFonts w:ascii="Aptos" w:hAnsi="Aptos" w:eastAsia="Aptos"/>
                <w:b w:val="0"/>
                <w:i w:val="0"/>
                <w:color w:val="242424"/>
                <w:sz w:val="15"/>
              </w:rPr>
              <w:t>INT</w:t>
            </w:r>
          </w:p>
        </w:tc>
        <w:tc>
          <w:tcPr>
            <w:tcW w:w="1134" w:type="dxa"/>
            <w:shd w:val="clear" w:color="auto" w:fill="F4F5F6"/>
            <w:tcMar>
              <w:top w:w="70" w:type="dxa"/>
              <w:left w:w="80" w:type="dxa"/>
              <w:bottom w:w="70" w:type="dxa"/>
              <w:right w:w="80" w:type="dxa"/>
            </w:tcMar>
            <w:vAlign w:val="top"/>
          </w:tcPr>
          <w:p w14:paraId="51CC75AB">
            <w:r>
              <w:rPr>
                <w:rFonts w:ascii="Aptos" w:hAnsi="Aptos" w:eastAsia="Aptos"/>
                <w:b w:val="0"/>
                <w:i w:val="0"/>
                <w:color w:val="242424"/>
                <w:sz w:val="15"/>
              </w:rPr>
              <w:t>FK</w:t>
            </w:r>
          </w:p>
        </w:tc>
        <w:tc>
          <w:tcPr>
            <w:tcW w:w="794" w:type="dxa"/>
            <w:shd w:val="clear" w:color="auto" w:fill="F4F5F6"/>
            <w:tcMar>
              <w:top w:w="70" w:type="dxa"/>
              <w:left w:w="80" w:type="dxa"/>
              <w:bottom w:w="70" w:type="dxa"/>
              <w:right w:w="80" w:type="dxa"/>
            </w:tcMar>
            <w:vAlign w:val="top"/>
          </w:tcPr>
          <w:p w14:paraId="35F0851E">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2AD4056C">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3990F7EE">
            <w:r>
              <w:rPr>
                <w:rFonts w:ascii="Aptos" w:hAnsi="Aptos" w:eastAsia="Aptos"/>
                <w:b w:val="0"/>
                <w:i w:val="0"/>
                <w:color w:val="242424"/>
                <w:sz w:val="15"/>
              </w:rPr>
              <w:t>Liên kết physical resource.</w:t>
            </w:r>
          </w:p>
        </w:tc>
      </w:tr>
      <w:tr w14:paraId="7DF84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7F228D10">
            <w:r>
              <w:rPr>
                <w:rFonts w:ascii="Aptos" w:hAnsi="Aptos" w:eastAsia="Aptos"/>
                <w:b w:val="0"/>
                <w:i w:val="0"/>
                <w:color w:val="242424"/>
                <w:sz w:val="15"/>
              </w:rPr>
              <w:t>barcode</w:t>
            </w:r>
          </w:p>
        </w:tc>
        <w:tc>
          <w:tcPr>
            <w:tcW w:w="1304" w:type="dxa"/>
            <w:tcMar>
              <w:top w:w="70" w:type="dxa"/>
              <w:left w:w="80" w:type="dxa"/>
              <w:bottom w:w="70" w:type="dxa"/>
              <w:right w:w="80" w:type="dxa"/>
            </w:tcMar>
            <w:vAlign w:val="top"/>
          </w:tcPr>
          <w:p w14:paraId="3CCBA747">
            <w:r>
              <w:rPr>
                <w:rFonts w:ascii="Aptos" w:hAnsi="Aptos" w:eastAsia="Aptos"/>
                <w:b w:val="0"/>
                <w:i w:val="0"/>
                <w:color w:val="242424"/>
                <w:sz w:val="15"/>
              </w:rPr>
              <w:t>VARCHAR(50)</w:t>
            </w:r>
          </w:p>
        </w:tc>
        <w:tc>
          <w:tcPr>
            <w:tcW w:w="1134" w:type="dxa"/>
            <w:tcMar>
              <w:top w:w="70" w:type="dxa"/>
              <w:left w:w="80" w:type="dxa"/>
              <w:bottom w:w="70" w:type="dxa"/>
              <w:right w:w="80" w:type="dxa"/>
            </w:tcMar>
            <w:vAlign w:val="top"/>
          </w:tcPr>
          <w:p w14:paraId="4DBE8AE1">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4E7B4B18">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44DF989B">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00409F0D">
            <w:r>
              <w:rPr>
                <w:rFonts w:ascii="Aptos" w:hAnsi="Aptos" w:eastAsia="Aptos"/>
                <w:b w:val="0"/>
                <w:i w:val="0"/>
                <w:color w:val="242424"/>
                <w:sz w:val="15"/>
              </w:rPr>
              <w:t>Mã barcode.</w:t>
            </w:r>
          </w:p>
        </w:tc>
      </w:tr>
      <w:tr w14:paraId="3F14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5BDCD175">
            <w:r>
              <w:rPr>
                <w:rFonts w:ascii="Aptos" w:hAnsi="Aptos" w:eastAsia="Aptos"/>
                <w:b w:val="0"/>
                <w:i w:val="0"/>
                <w:color w:val="242424"/>
                <w:sz w:val="15"/>
              </w:rPr>
              <w:t>condition_status</w:t>
            </w:r>
          </w:p>
        </w:tc>
        <w:tc>
          <w:tcPr>
            <w:tcW w:w="1304" w:type="dxa"/>
            <w:shd w:val="clear" w:color="auto" w:fill="F4F5F6"/>
            <w:tcMar>
              <w:top w:w="70" w:type="dxa"/>
              <w:left w:w="80" w:type="dxa"/>
              <w:bottom w:w="70" w:type="dxa"/>
              <w:right w:w="80" w:type="dxa"/>
            </w:tcMar>
            <w:vAlign w:val="top"/>
          </w:tcPr>
          <w:p w14:paraId="4AB1596C">
            <w:r>
              <w:rPr>
                <w:rFonts w:ascii="Aptos" w:hAnsi="Aptos" w:eastAsia="Aptos"/>
                <w:b w:val="0"/>
                <w:i w:val="0"/>
                <w:color w:val="242424"/>
                <w:sz w:val="15"/>
              </w:rPr>
              <w:t>VARCHAR(50)</w:t>
            </w:r>
          </w:p>
        </w:tc>
        <w:tc>
          <w:tcPr>
            <w:tcW w:w="1134" w:type="dxa"/>
            <w:shd w:val="clear" w:color="auto" w:fill="F4F5F6"/>
            <w:tcMar>
              <w:top w:w="70" w:type="dxa"/>
              <w:left w:w="80" w:type="dxa"/>
              <w:bottom w:w="70" w:type="dxa"/>
              <w:right w:w="80" w:type="dxa"/>
            </w:tcMar>
            <w:vAlign w:val="top"/>
          </w:tcPr>
          <w:p w14:paraId="6AE1D563">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0BBEE2F1">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54B59D65">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5FC9B049">
            <w:r>
              <w:rPr>
                <w:rFonts w:ascii="Aptos" w:hAnsi="Aptos" w:eastAsia="Aptos"/>
                <w:b w:val="0"/>
                <w:i w:val="0"/>
                <w:color w:val="242424"/>
                <w:sz w:val="15"/>
              </w:rPr>
              <w:t>Tình trạng vật lý.</w:t>
            </w:r>
          </w:p>
        </w:tc>
      </w:tr>
      <w:tr w14:paraId="5552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65526527">
            <w:r>
              <w:rPr>
                <w:rFonts w:ascii="Aptos" w:hAnsi="Aptos" w:eastAsia="Aptos"/>
                <w:b w:val="0"/>
                <w:i w:val="0"/>
                <w:color w:val="242424"/>
                <w:sz w:val="15"/>
              </w:rPr>
              <w:t>availability_status</w:t>
            </w:r>
          </w:p>
        </w:tc>
        <w:tc>
          <w:tcPr>
            <w:tcW w:w="1304" w:type="dxa"/>
            <w:tcMar>
              <w:top w:w="70" w:type="dxa"/>
              <w:left w:w="80" w:type="dxa"/>
              <w:bottom w:w="70" w:type="dxa"/>
              <w:right w:w="80" w:type="dxa"/>
            </w:tcMar>
            <w:vAlign w:val="top"/>
          </w:tcPr>
          <w:p w14:paraId="340F2427">
            <w:r>
              <w:rPr>
                <w:rFonts w:ascii="Aptos" w:hAnsi="Aptos" w:eastAsia="Aptos"/>
                <w:b w:val="0"/>
                <w:i w:val="0"/>
                <w:color w:val="242424"/>
                <w:sz w:val="15"/>
              </w:rPr>
              <w:t>VARCHAR(20)</w:t>
            </w:r>
          </w:p>
        </w:tc>
        <w:tc>
          <w:tcPr>
            <w:tcW w:w="1134" w:type="dxa"/>
            <w:tcMar>
              <w:top w:w="70" w:type="dxa"/>
              <w:left w:w="80" w:type="dxa"/>
              <w:bottom w:w="70" w:type="dxa"/>
              <w:right w:w="80" w:type="dxa"/>
            </w:tcMar>
            <w:vAlign w:val="top"/>
          </w:tcPr>
          <w:p w14:paraId="469771F2">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5DF92AD0">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06812AB1">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02957764">
            <w:r>
              <w:rPr>
                <w:rFonts w:ascii="Aptos" w:hAnsi="Aptos" w:eastAsia="Aptos"/>
                <w:b w:val="0"/>
                <w:i w:val="0"/>
                <w:color w:val="242424"/>
                <w:sz w:val="15"/>
              </w:rPr>
              <w:t>Trạng thái có thể cho mượn.</w:t>
            </w:r>
          </w:p>
        </w:tc>
      </w:tr>
    </w:tbl>
    <w:p w14:paraId="0A174D5E">
      <w:pPr>
        <w:spacing w:after="0"/>
      </w:pPr>
    </w:p>
    <w:p w14:paraId="0C39E0EE">
      <w:pPr>
        <w:pStyle w:val="3"/>
      </w:pPr>
      <w:r>
        <w:t>DIGITAL_JOURNAL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31DF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50F81A31">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157105C2">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04E6734F">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32832AA8">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0811CC22">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792E20B4">
            <w:pPr>
              <w:jc w:val="center"/>
            </w:pPr>
            <w:r>
              <w:rPr>
                <w:rFonts w:ascii="Aptos" w:hAnsi="Aptos" w:eastAsia="Aptos"/>
                <w:b/>
                <w:i w:val="0"/>
                <w:color w:val="FFFFFF"/>
                <w:sz w:val="15"/>
              </w:rPr>
              <w:t>Quy tắc / Rule</w:t>
            </w:r>
          </w:p>
        </w:tc>
      </w:tr>
      <w:tr w14:paraId="0B4A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1508F9B1">
            <w:r>
              <w:rPr>
                <w:rFonts w:ascii="Aptos" w:hAnsi="Aptos" w:eastAsia="Aptos"/>
                <w:b w:val="0"/>
                <w:i w:val="0"/>
                <w:color w:val="242424"/>
                <w:sz w:val="15"/>
              </w:rPr>
              <w:t>resource_id</w:t>
            </w:r>
          </w:p>
        </w:tc>
        <w:tc>
          <w:tcPr>
            <w:tcW w:w="1304" w:type="dxa"/>
            <w:tcMar>
              <w:top w:w="70" w:type="dxa"/>
              <w:left w:w="80" w:type="dxa"/>
              <w:bottom w:w="70" w:type="dxa"/>
              <w:right w:w="80" w:type="dxa"/>
            </w:tcMar>
            <w:vAlign w:val="top"/>
          </w:tcPr>
          <w:p w14:paraId="522782EB">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0770E5DA">
            <w:r>
              <w:rPr>
                <w:rFonts w:ascii="Aptos" w:hAnsi="Aptos" w:eastAsia="Aptos"/>
                <w:b w:val="0"/>
                <w:i w:val="0"/>
                <w:color w:val="242424"/>
                <w:sz w:val="15"/>
              </w:rPr>
              <w:t>PK, FK</w:t>
            </w:r>
          </w:p>
        </w:tc>
        <w:tc>
          <w:tcPr>
            <w:tcW w:w="794" w:type="dxa"/>
            <w:tcMar>
              <w:top w:w="70" w:type="dxa"/>
              <w:left w:w="80" w:type="dxa"/>
              <w:bottom w:w="70" w:type="dxa"/>
              <w:right w:w="80" w:type="dxa"/>
            </w:tcMar>
            <w:vAlign w:val="top"/>
          </w:tcPr>
          <w:p w14:paraId="7A505C9E">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1829315D">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594795BB">
            <w:r>
              <w:rPr>
                <w:rFonts w:ascii="Aptos" w:hAnsi="Aptos" w:eastAsia="Aptos"/>
                <w:b w:val="0"/>
                <w:i w:val="0"/>
                <w:color w:val="242424"/>
                <w:sz w:val="15"/>
              </w:rPr>
              <w:t>Tham chiếu RESOURCE.</w:t>
            </w:r>
          </w:p>
        </w:tc>
      </w:tr>
      <w:tr w14:paraId="22CA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40D1EE86">
            <w:r>
              <w:rPr>
                <w:rFonts w:ascii="Aptos" w:hAnsi="Aptos" w:eastAsia="Aptos"/>
                <w:b w:val="0"/>
                <w:i w:val="0"/>
                <w:color w:val="242424"/>
                <w:sz w:val="15"/>
              </w:rPr>
              <w:t>doi</w:t>
            </w:r>
          </w:p>
        </w:tc>
        <w:tc>
          <w:tcPr>
            <w:tcW w:w="1304" w:type="dxa"/>
            <w:shd w:val="clear" w:color="auto" w:fill="F4F5F6"/>
            <w:tcMar>
              <w:top w:w="70" w:type="dxa"/>
              <w:left w:w="80" w:type="dxa"/>
              <w:bottom w:w="70" w:type="dxa"/>
              <w:right w:w="80" w:type="dxa"/>
            </w:tcMar>
            <w:vAlign w:val="top"/>
          </w:tcPr>
          <w:p w14:paraId="5A1B8E00">
            <w:r>
              <w:rPr>
                <w:rFonts w:ascii="Aptos" w:hAnsi="Aptos" w:eastAsia="Aptos"/>
                <w:b w:val="0"/>
                <w:i w:val="0"/>
                <w:color w:val="242424"/>
                <w:sz w:val="15"/>
              </w:rPr>
              <w:t>VARCHAR(50)</w:t>
            </w:r>
          </w:p>
        </w:tc>
        <w:tc>
          <w:tcPr>
            <w:tcW w:w="1134" w:type="dxa"/>
            <w:shd w:val="clear" w:color="auto" w:fill="F4F5F6"/>
            <w:tcMar>
              <w:top w:w="70" w:type="dxa"/>
              <w:left w:w="80" w:type="dxa"/>
              <w:bottom w:w="70" w:type="dxa"/>
              <w:right w:w="80" w:type="dxa"/>
            </w:tcMar>
            <w:vAlign w:val="top"/>
          </w:tcPr>
          <w:p w14:paraId="61187A60">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1EDE3861">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2E5A356E">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42EA220A">
            <w:r>
              <w:rPr>
                <w:rFonts w:ascii="Aptos" w:hAnsi="Aptos" w:eastAsia="Aptos"/>
                <w:b w:val="0"/>
                <w:i w:val="0"/>
                <w:color w:val="242424"/>
                <w:sz w:val="15"/>
              </w:rPr>
              <w:t>Digital Object Identifier.</w:t>
            </w:r>
          </w:p>
        </w:tc>
      </w:tr>
      <w:tr w14:paraId="0DA4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20CAFF8B">
            <w:r>
              <w:rPr>
                <w:rFonts w:ascii="Aptos" w:hAnsi="Aptos" w:eastAsia="Aptos"/>
                <w:b w:val="0"/>
                <w:i w:val="0"/>
                <w:color w:val="242424"/>
                <w:sz w:val="15"/>
              </w:rPr>
              <w:t>url</w:t>
            </w:r>
          </w:p>
        </w:tc>
        <w:tc>
          <w:tcPr>
            <w:tcW w:w="1304" w:type="dxa"/>
            <w:tcMar>
              <w:top w:w="70" w:type="dxa"/>
              <w:left w:w="80" w:type="dxa"/>
              <w:bottom w:w="70" w:type="dxa"/>
              <w:right w:w="80" w:type="dxa"/>
            </w:tcMar>
            <w:vAlign w:val="top"/>
          </w:tcPr>
          <w:p w14:paraId="0D13B299">
            <w:r>
              <w:rPr>
                <w:rFonts w:ascii="Aptos" w:hAnsi="Aptos" w:eastAsia="Aptos"/>
                <w:b w:val="0"/>
                <w:i w:val="0"/>
                <w:color w:val="242424"/>
                <w:sz w:val="15"/>
              </w:rPr>
              <w:t>VARCHAR(250)</w:t>
            </w:r>
          </w:p>
        </w:tc>
        <w:tc>
          <w:tcPr>
            <w:tcW w:w="1134" w:type="dxa"/>
            <w:tcMar>
              <w:top w:w="70" w:type="dxa"/>
              <w:left w:w="80" w:type="dxa"/>
              <w:bottom w:w="70" w:type="dxa"/>
              <w:right w:w="80" w:type="dxa"/>
            </w:tcMar>
            <w:vAlign w:val="top"/>
          </w:tcPr>
          <w:p w14:paraId="4640CA11">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7ED15772">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44EA430C">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5246C02C">
            <w:r>
              <w:rPr>
                <w:rFonts w:ascii="Aptos" w:hAnsi="Aptos" w:eastAsia="Aptos"/>
                <w:b w:val="0"/>
                <w:i w:val="0"/>
                <w:color w:val="242424"/>
                <w:sz w:val="15"/>
              </w:rPr>
              <w:t>Đường dẫn truy cập.</w:t>
            </w:r>
          </w:p>
        </w:tc>
      </w:tr>
      <w:tr w14:paraId="06AE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23257D6F">
            <w:r>
              <w:rPr>
                <w:rFonts w:ascii="Aptos" w:hAnsi="Aptos" w:eastAsia="Aptos"/>
                <w:b w:val="0"/>
                <w:i w:val="0"/>
                <w:color w:val="242424"/>
                <w:sz w:val="15"/>
              </w:rPr>
              <w:t>file_size</w:t>
            </w:r>
          </w:p>
        </w:tc>
        <w:tc>
          <w:tcPr>
            <w:tcW w:w="1304" w:type="dxa"/>
            <w:shd w:val="clear" w:color="auto" w:fill="F4F5F6"/>
            <w:tcMar>
              <w:top w:w="70" w:type="dxa"/>
              <w:left w:w="80" w:type="dxa"/>
              <w:bottom w:w="70" w:type="dxa"/>
              <w:right w:w="80" w:type="dxa"/>
            </w:tcMar>
            <w:vAlign w:val="top"/>
          </w:tcPr>
          <w:p w14:paraId="42A41932">
            <w:r>
              <w:rPr>
                <w:rFonts w:ascii="Aptos" w:hAnsi="Aptos" w:eastAsia="Aptos"/>
                <w:b w:val="0"/>
                <w:i w:val="0"/>
                <w:color w:val="242424"/>
                <w:sz w:val="15"/>
              </w:rPr>
              <w:t>INT</w:t>
            </w:r>
          </w:p>
        </w:tc>
        <w:tc>
          <w:tcPr>
            <w:tcW w:w="1134" w:type="dxa"/>
            <w:shd w:val="clear" w:color="auto" w:fill="F4F5F6"/>
            <w:tcMar>
              <w:top w:w="70" w:type="dxa"/>
              <w:left w:w="80" w:type="dxa"/>
              <w:bottom w:w="70" w:type="dxa"/>
              <w:right w:w="80" w:type="dxa"/>
            </w:tcMar>
            <w:vAlign w:val="top"/>
          </w:tcPr>
          <w:p w14:paraId="42F24133">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67EF4287">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72ECDE21">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4BE3EF2E">
            <w:r>
              <w:rPr>
                <w:rFonts w:ascii="Aptos" w:hAnsi="Aptos" w:eastAsia="Aptos"/>
                <w:b w:val="0"/>
                <w:i w:val="0"/>
                <w:color w:val="242424"/>
                <w:sz w:val="15"/>
              </w:rPr>
              <w:t>Kích thước tệp; cần quy định đơn vị.</w:t>
            </w:r>
          </w:p>
        </w:tc>
      </w:tr>
      <w:tr w14:paraId="2B16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452CFAB4">
            <w:r>
              <w:rPr>
                <w:rFonts w:ascii="Aptos" w:hAnsi="Aptos" w:eastAsia="Aptos"/>
                <w:b w:val="0"/>
                <w:i w:val="0"/>
                <w:color w:val="242424"/>
                <w:sz w:val="15"/>
              </w:rPr>
              <w:t>format</w:t>
            </w:r>
          </w:p>
        </w:tc>
        <w:tc>
          <w:tcPr>
            <w:tcW w:w="1304" w:type="dxa"/>
            <w:tcMar>
              <w:top w:w="70" w:type="dxa"/>
              <w:left w:w="80" w:type="dxa"/>
              <w:bottom w:w="70" w:type="dxa"/>
              <w:right w:w="80" w:type="dxa"/>
            </w:tcMar>
            <w:vAlign w:val="top"/>
          </w:tcPr>
          <w:p w14:paraId="46EC55E9">
            <w:r>
              <w:rPr>
                <w:rFonts w:ascii="Aptos" w:hAnsi="Aptos" w:eastAsia="Aptos"/>
                <w:b w:val="0"/>
                <w:i w:val="0"/>
                <w:color w:val="242424"/>
                <w:sz w:val="15"/>
              </w:rPr>
              <w:t>VARCHAR(10)</w:t>
            </w:r>
          </w:p>
        </w:tc>
        <w:tc>
          <w:tcPr>
            <w:tcW w:w="1134" w:type="dxa"/>
            <w:tcMar>
              <w:top w:w="70" w:type="dxa"/>
              <w:left w:w="80" w:type="dxa"/>
              <w:bottom w:w="70" w:type="dxa"/>
              <w:right w:w="80" w:type="dxa"/>
            </w:tcMar>
            <w:vAlign w:val="top"/>
          </w:tcPr>
          <w:p w14:paraId="5221A4F5">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3B74FBDC">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0677770F">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4D7B07D7">
            <w:r>
              <w:rPr>
                <w:rFonts w:ascii="Aptos" w:hAnsi="Aptos" w:eastAsia="Aptos"/>
                <w:b w:val="0"/>
                <w:i w:val="0"/>
                <w:color w:val="242424"/>
                <w:sz w:val="15"/>
              </w:rPr>
              <w:t>Định dạng tệp.</w:t>
            </w:r>
          </w:p>
        </w:tc>
      </w:tr>
    </w:tbl>
    <w:p w14:paraId="1B4E8D02">
      <w:pPr>
        <w:spacing w:after="0"/>
      </w:pPr>
    </w:p>
    <w:p w14:paraId="13FE57C2">
      <w:pPr>
        <w:pStyle w:val="3"/>
      </w:pPr>
      <w:r>
        <w:t>BORROW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21D9D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84" w:type="dxa"/>
            <w:shd w:val="clear" w:color="auto" w:fill="4F8A67"/>
            <w:tcMar>
              <w:top w:w="70" w:type="dxa"/>
              <w:left w:w="80" w:type="dxa"/>
              <w:bottom w:w="70" w:type="dxa"/>
              <w:right w:w="80" w:type="dxa"/>
            </w:tcMar>
            <w:vAlign w:val="center"/>
          </w:tcPr>
          <w:p w14:paraId="7C5796CD">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63D1C5CC">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4E730006">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68DD6F48">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674C7B42">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7F67212E">
            <w:pPr>
              <w:jc w:val="center"/>
            </w:pPr>
            <w:r>
              <w:rPr>
                <w:rFonts w:ascii="Aptos" w:hAnsi="Aptos" w:eastAsia="Aptos"/>
                <w:b/>
                <w:i w:val="0"/>
                <w:color w:val="FFFFFF"/>
                <w:sz w:val="15"/>
              </w:rPr>
              <w:t>Quy tắc / Rule</w:t>
            </w:r>
          </w:p>
        </w:tc>
      </w:tr>
      <w:tr w14:paraId="669B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454C5461">
            <w:r>
              <w:rPr>
                <w:rFonts w:ascii="Aptos" w:hAnsi="Aptos" w:eastAsia="Aptos"/>
                <w:b w:val="0"/>
                <w:i w:val="0"/>
                <w:color w:val="242424"/>
                <w:sz w:val="15"/>
              </w:rPr>
              <w:t>borrow_id</w:t>
            </w:r>
          </w:p>
        </w:tc>
        <w:tc>
          <w:tcPr>
            <w:tcW w:w="1304" w:type="dxa"/>
            <w:tcMar>
              <w:top w:w="70" w:type="dxa"/>
              <w:left w:w="80" w:type="dxa"/>
              <w:bottom w:w="70" w:type="dxa"/>
              <w:right w:w="80" w:type="dxa"/>
            </w:tcMar>
            <w:vAlign w:val="top"/>
          </w:tcPr>
          <w:p w14:paraId="2CAD3147">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7389DDF0">
            <w:r>
              <w:rPr>
                <w:rFonts w:ascii="Aptos" w:hAnsi="Aptos" w:eastAsia="Aptos"/>
                <w:b w:val="0"/>
                <w:i w:val="0"/>
                <w:color w:val="242424"/>
                <w:sz w:val="15"/>
              </w:rPr>
              <w:t>PK</w:t>
            </w:r>
          </w:p>
        </w:tc>
        <w:tc>
          <w:tcPr>
            <w:tcW w:w="794" w:type="dxa"/>
            <w:tcMar>
              <w:top w:w="70" w:type="dxa"/>
              <w:left w:w="80" w:type="dxa"/>
              <w:bottom w:w="70" w:type="dxa"/>
              <w:right w:w="80" w:type="dxa"/>
            </w:tcMar>
            <w:vAlign w:val="top"/>
          </w:tcPr>
          <w:p w14:paraId="235DC9A3">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3B2A9B17">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434911E8">
            <w:r>
              <w:rPr>
                <w:rFonts w:ascii="Aptos" w:hAnsi="Aptos" w:eastAsia="Aptos"/>
                <w:b w:val="0"/>
                <w:i w:val="0"/>
                <w:color w:val="242424"/>
                <w:sz w:val="15"/>
              </w:rPr>
              <w:t>Mã giao dịch mượn.</w:t>
            </w:r>
          </w:p>
        </w:tc>
      </w:tr>
      <w:tr w14:paraId="119C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62443DA1">
            <w:r>
              <w:rPr>
                <w:rFonts w:ascii="Aptos" w:hAnsi="Aptos" w:eastAsia="Aptos"/>
                <w:b w:val="0"/>
                <w:i w:val="0"/>
                <w:color w:val="242424"/>
                <w:sz w:val="15"/>
              </w:rPr>
              <w:t>member_person_id</w:t>
            </w:r>
          </w:p>
        </w:tc>
        <w:tc>
          <w:tcPr>
            <w:tcW w:w="1304" w:type="dxa"/>
            <w:shd w:val="clear" w:color="auto" w:fill="F4F5F6"/>
            <w:tcMar>
              <w:top w:w="70" w:type="dxa"/>
              <w:left w:w="80" w:type="dxa"/>
              <w:bottom w:w="70" w:type="dxa"/>
              <w:right w:w="80" w:type="dxa"/>
            </w:tcMar>
            <w:vAlign w:val="top"/>
          </w:tcPr>
          <w:p w14:paraId="74C2D987">
            <w:r>
              <w:rPr>
                <w:rFonts w:ascii="Aptos" w:hAnsi="Aptos" w:eastAsia="Aptos"/>
                <w:b w:val="0"/>
                <w:i w:val="0"/>
                <w:color w:val="242424"/>
                <w:sz w:val="15"/>
              </w:rPr>
              <w:t>INT</w:t>
            </w:r>
          </w:p>
        </w:tc>
        <w:tc>
          <w:tcPr>
            <w:tcW w:w="1134" w:type="dxa"/>
            <w:shd w:val="clear" w:color="auto" w:fill="F4F5F6"/>
            <w:tcMar>
              <w:top w:w="70" w:type="dxa"/>
              <w:left w:w="80" w:type="dxa"/>
              <w:bottom w:w="70" w:type="dxa"/>
              <w:right w:w="80" w:type="dxa"/>
            </w:tcMar>
            <w:vAlign w:val="top"/>
          </w:tcPr>
          <w:p w14:paraId="18189F64">
            <w:r>
              <w:rPr>
                <w:rFonts w:ascii="Aptos" w:hAnsi="Aptos" w:eastAsia="Aptos"/>
                <w:b w:val="0"/>
                <w:i w:val="0"/>
                <w:color w:val="242424"/>
                <w:sz w:val="15"/>
              </w:rPr>
              <w:t>FK</w:t>
            </w:r>
          </w:p>
        </w:tc>
        <w:tc>
          <w:tcPr>
            <w:tcW w:w="794" w:type="dxa"/>
            <w:shd w:val="clear" w:color="auto" w:fill="F4F5F6"/>
            <w:tcMar>
              <w:top w:w="70" w:type="dxa"/>
              <w:left w:w="80" w:type="dxa"/>
              <w:bottom w:w="70" w:type="dxa"/>
              <w:right w:w="80" w:type="dxa"/>
            </w:tcMar>
            <w:vAlign w:val="top"/>
          </w:tcPr>
          <w:p w14:paraId="665029CA">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067B8487">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74AEBDF2">
            <w:r>
              <w:rPr>
                <w:rFonts w:ascii="Aptos" w:hAnsi="Aptos" w:eastAsia="Aptos"/>
                <w:b w:val="0"/>
                <w:i w:val="0"/>
                <w:color w:val="242424"/>
                <w:sz w:val="15"/>
              </w:rPr>
              <w:t>PERSON của university member thực hiện mượn.</w:t>
            </w:r>
          </w:p>
        </w:tc>
      </w:tr>
      <w:tr w14:paraId="551D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643D4721">
            <w:r>
              <w:rPr>
                <w:rFonts w:ascii="Aptos" w:hAnsi="Aptos" w:eastAsia="Aptos"/>
                <w:b w:val="0"/>
                <w:i w:val="0"/>
                <w:color w:val="242424"/>
                <w:sz w:val="15"/>
              </w:rPr>
              <w:t>copy_id</w:t>
            </w:r>
          </w:p>
        </w:tc>
        <w:tc>
          <w:tcPr>
            <w:tcW w:w="1304" w:type="dxa"/>
            <w:tcMar>
              <w:top w:w="70" w:type="dxa"/>
              <w:left w:w="80" w:type="dxa"/>
              <w:bottom w:w="70" w:type="dxa"/>
              <w:right w:w="80" w:type="dxa"/>
            </w:tcMar>
            <w:vAlign w:val="top"/>
          </w:tcPr>
          <w:p w14:paraId="027A19AE">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4BB3F6F0">
            <w:r>
              <w:rPr>
                <w:rFonts w:ascii="Aptos" w:hAnsi="Aptos" w:eastAsia="Aptos"/>
                <w:b w:val="0"/>
                <w:i w:val="0"/>
                <w:color w:val="242424"/>
                <w:sz w:val="15"/>
              </w:rPr>
              <w:t>FK</w:t>
            </w:r>
          </w:p>
        </w:tc>
        <w:tc>
          <w:tcPr>
            <w:tcW w:w="794" w:type="dxa"/>
            <w:tcMar>
              <w:top w:w="70" w:type="dxa"/>
              <w:left w:w="80" w:type="dxa"/>
              <w:bottom w:w="70" w:type="dxa"/>
              <w:right w:w="80" w:type="dxa"/>
            </w:tcMar>
            <w:vAlign w:val="top"/>
          </w:tcPr>
          <w:p w14:paraId="2D463F76">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414112E4">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3FC8E98B">
            <w:r>
              <w:rPr>
                <w:rFonts w:ascii="Aptos" w:hAnsi="Aptos" w:eastAsia="Aptos"/>
                <w:b w:val="0"/>
                <w:i w:val="0"/>
                <w:color w:val="242424"/>
                <w:sz w:val="15"/>
              </w:rPr>
              <w:t>Bản sao BOOK_COPY được mượn.</w:t>
            </w:r>
          </w:p>
        </w:tc>
      </w:tr>
      <w:tr w14:paraId="6E0C8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34808EEA">
            <w:r>
              <w:rPr>
                <w:rFonts w:ascii="Aptos" w:hAnsi="Aptos" w:eastAsia="Aptos"/>
                <w:b w:val="0"/>
                <w:i w:val="0"/>
                <w:color w:val="242424"/>
                <w:sz w:val="15"/>
              </w:rPr>
              <w:t>borrow_date</w:t>
            </w:r>
          </w:p>
        </w:tc>
        <w:tc>
          <w:tcPr>
            <w:tcW w:w="1304" w:type="dxa"/>
            <w:shd w:val="clear" w:color="auto" w:fill="F4F5F6"/>
            <w:tcMar>
              <w:top w:w="70" w:type="dxa"/>
              <w:left w:w="80" w:type="dxa"/>
              <w:bottom w:w="70" w:type="dxa"/>
              <w:right w:w="80" w:type="dxa"/>
            </w:tcMar>
            <w:vAlign w:val="top"/>
          </w:tcPr>
          <w:p w14:paraId="1DE5BC2E">
            <w:r>
              <w:rPr>
                <w:rFonts w:ascii="Aptos" w:hAnsi="Aptos" w:eastAsia="Aptos"/>
                <w:b w:val="0"/>
                <w:i w:val="0"/>
                <w:color w:val="242424"/>
                <w:sz w:val="15"/>
              </w:rPr>
              <w:t>DATE</w:t>
            </w:r>
          </w:p>
        </w:tc>
        <w:tc>
          <w:tcPr>
            <w:tcW w:w="1134" w:type="dxa"/>
            <w:shd w:val="clear" w:color="auto" w:fill="F4F5F6"/>
            <w:tcMar>
              <w:top w:w="70" w:type="dxa"/>
              <w:left w:w="80" w:type="dxa"/>
              <w:bottom w:w="70" w:type="dxa"/>
              <w:right w:w="80" w:type="dxa"/>
            </w:tcMar>
            <w:vAlign w:val="top"/>
          </w:tcPr>
          <w:p w14:paraId="0AC5056A">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32CB74C0">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14A29E94">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27CC77FB">
            <w:r>
              <w:rPr>
                <w:rFonts w:ascii="Aptos" w:hAnsi="Aptos" w:eastAsia="Aptos"/>
                <w:b w:val="0"/>
                <w:i w:val="0"/>
                <w:color w:val="242424"/>
                <w:sz w:val="15"/>
              </w:rPr>
              <w:t>Ngày mượn.</w:t>
            </w:r>
          </w:p>
        </w:tc>
      </w:tr>
      <w:tr w14:paraId="060C6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2EFB1EA5">
            <w:r>
              <w:rPr>
                <w:rFonts w:ascii="Aptos" w:hAnsi="Aptos" w:eastAsia="Aptos"/>
                <w:b w:val="0"/>
                <w:i w:val="0"/>
                <w:color w:val="242424"/>
                <w:sz w:val="15"/>
              </w:rPr>
              <w:t>due_date</w:t>
            </w:r>
          </w:p>
        </w:tc>
        <w:tc>
          <w:tcPr>
            <w:tcW w:w="1304" w:type="dxa"/>
            <w:tcMar>
              <w:top w:w="70" w:type="dxa"/>
              <w:left w:w="80" w:type="dxa"/>
              <w:bottom w:w="70" w:type="dxa"/>
              <w:right w:w="80" w:type="dxa"/>
            </w:tcMar>
            <w:vAlign w:val="top"/>
          </w:tcPr>
          <w:p w14:paraId="751E4C03">
            <w:r>
              <w:rPr>
                <w:rFonts w:ascii="Aptos" w:hAnsi="Aptos" w:eastAsia="Aptos"/>
                <w:b w:val="0"/>
                <w:i w:val="0"/>
                <w:color w:val="242424"/>
                <w:sz w:val="15"/>
              </w:rPr>
              <w:t>DATE</w:t>
            </w:r>
          </w:p>
        </w:tc>
        <w:tc>
          <w:tcPr>
            <w:tcW w:w="1134" w:type="dxa"/>
            <w:tcMar>
              <w:top w:w="70" w:type="dxa"/>
              <w:left w:w="80" w:type="dxa"/>
              <w:bottom w:w="70" w:type="dxa"/>
              <w:right w:w="80" w:type="dxa"/>
            </w:tcMar>
            <w:vAlign w:val="top"/>
          </w:tcPr>
          <w:p w14:paraId="6AE90641">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601BDF8D">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258B171B">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7F4FA163">
            <w:r>
              <w:rPr>
                <w:rFonts w:ascii="Aptos" w:hAnsi="Aptos" w:eastAsia="Aptos"/>
                <w:b w:val="0"/>
                <w:i w:val="0"/>
                <w:color w:val="242424"/>
                <w:sz w:val="15"/>
              </w:rPr>
              <w:t>Ngày đến hạn.</w:t>
            </w:r>
          </w:p>
        </w:tc>
      </w:tr>
      <w:tr w14:paraId="0F0D6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3946DADC">
            <w:r>
              <w:rPr>
                <w:rFonts w:ascii="Aptos" w:hAnsi="Aptos" w:eastAsia="Aptos"/>
                <w:b w:val="0"/>
                <w:i w:val="0"/>
                <w:color w:val="242424"/>
                <w:sz w:val="15"/>
              </w:rPr>
              <w:t>return_date</w:t>
            </w:r>
          </w:p>
        </w:tc>
        <w:tc>
          <w:tcPr>
            <w:tcW w:w="1304" w:type="dxa"/>
            <w:shd w:val="clear" w:color="auto" w:fill="F4F5F6"/>
            <w:tcMar>
              <w:top w:w="70" w:type="dxa"/>
              <w:left w:w="80" w:type="dxa"/>
              <w:bottom w:w="70" w:type="dxa"/>
              <w:right w:w="80" w:type="dxa"/>
            </w:tcMar>
            <w:vAlign w:val="top"/>
          </w:tcPr>
          <w:p w14:paraId="21061BA8">
            <w:r>
              <w:rPr>
                <w:rFonts w:ascii="Aptos" w:hAnsi="Aptos" w:eastAsia="Aptos"/>
                <w:b w:val="0"/>
                <w:i w:val="0"/>
                <w:color w:val="242424"/>
                <w:sz w:val="15"/>
              </w:rPr>
              <w:t>DATE</w:t>
            </w:r>
          </w:p>
        </w:tc>
        <w:tc>
          <w:tcPr>
            <w:tcW w:w="1134" w:type="dxa"/>
            <w:shd w:val="clear" w:color="auto" w:fill="F4F5F6"/>
            <w:tcMar>
              <w:top w:w="70" w:type="dxa"/>
              <w:left w:w="80" w:type="dxa"/>
              <w:bottom w:w="70" w:type="dxa"/>
              <w:right w:w="80" w:type="dxa"/>
            </w:tcMar>
            <w:vAlign w:val="top"/>
          </w:tcPr>
          <w:p w14:paraId="6EAF0B4F">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7721BAEB">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5DF6EF31">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375CBDBB">
            <w:r>
              <w:rPr>
                <w:rFonts w:ascii="Aptos" w:hAnsi="Aptos" w:eastAsia="Aptos"/>
                <w:b w:val="0"/>
                <w:i w:val="0"/>
                <w:color w:val="242424"/>
                <w:sz w:val="15"/>
              </w:rPr>
              <w:t>Ngày trả thực tế; NULL khi chưa trả.</w:t>
            </w:r>
          </w:p>
        </w:tc>
      </w:tr>
    </w:tbl>
    <w:p w14:paraId="24607F20">
      <w:pPr>
        <w:spacing w:after="0"/>
      </w:pPr>
    </w:p>
    <w:p w14:paraId="1F5F3CAF">
      <w:pPr>
        <w:pStyle w:val="3"/>
      </w:pPr>
      <w:r>
        <w:t>FINE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38440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1AD80D5A">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23FAF8AA">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65BBDE54">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5030F9DB">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79680E83">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26DB284A">
            <w:pPr>
              <w:jc w:val="center"/>
            </w:pPr>
            <w:r>
              <w:rPr>
                <w:rFonts w:ascii="Aptos" w:hAnsi="Aptos" w:eastAsia="Aptos"/>
                <w:b/>
                <w:i w:val="0"/>
                <w:color w:val="FFFFFF"/>
                <w:sz w:val="15"/>
              </w:rPr>
              <w:t>Quy tắc / Rule</w:t>
            </w:r>
          </w:p>
        </w:tc>
      </w:tr>
      <w:tr w14:paraId="2DAE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4E04EDA3">
            <w:r>
              <w:rPr>
                <w:rFonts w:ascii="Aptos" w:hAnsi="Aptos" w:eastAsia="Aptos"/>
                <w:b w:val="0"/>
                <w:i w:val="0"/>
                <w:color w:val="242424"/>
                <w:sz w:val="15"/>
              </w:rPr>
              <w:t>fine_id</w:t>
            </w:r>
          </w:p>
        </w:tc>
        <w:tc>
          <w:tcPr>
            <w:tcW w:w="1304" w:type="dxa"/>
            <w:tcMar>
              <w:top w:w="70" w:type="dxa"/>
              <w:left w:w="80" w:type="dxa"/>
              <w:bottom w:w="70" w:type="dxa"/>
              <w:right w:w="80" w:type="dxa"/>
            </w:tcMar>
            <w:vAlign w:val="top"/>
          </w:tcPr>
          <w:p w14:paraId="5086DA19">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3B3C752F">
            <w:r>
              <w:rPr>
                <w:rFonts w:ascii="Aptos" w:hAnsi="Aptos" w:eastAsia="Aptos"/>
                <w:b w:val="0"/>
                <w:i w:val="0"/>
                <w:color w:val="242424"/>
                <w:sz w:val="15"/>
              </w:rPr>
              <w:t>PK</w:t>
            </w:r>
          </w:p>
        </w:tc>
        <w:tc>
          <w:tcPr>
            <w:tcW w:w="794" w:type="dxa"/>
            <w:tcMar>
              <w:top w:w="70" w:type="dxa"/>
              <w:left w:w="80" w:type="dxa"/>
              <w:bottom w:w="70" w:type="dxa"/>
              <w:right w:w="80" w:type="dxa"/>
            </w:tcMar>
            <w:vAlign w:val="top"/>
          </w:tcPr>
          <w:p w14:paraId="444CAF24">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1A82C809">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5CB4D03E">
            <w:r>
              <w:rPr>
                <w:rFonts w:ascii="Aptos" w:hAnsi="Aptos" w:eastAsia="Aptos"/>
                <w:b w:val="0"/>
                <w:i w:val="0"/>
                <w:color w:val="242424"/>
                <w:sz w:val="15"/>
              </w:rPr>
              <w:t>Mã khoản phạt theo EER hiện tại.</w:t>
            </w:r>
          </w:p>
        </w:tc>
      </w:tr>
      <w:tr w14:paraId="06EC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478253A2">
            <w:r>
              <w:rPr>
                <w:rFonts w:ascii="Aptos" w:hAnsi="Aptos" w:eastAsia="Aptos"/>
                <w:b w:val="0"/>
                <w:i w:val="0"/>
                <w:color w:val="242424"/>
                <w:sz w:val="15"/>
              </w:rPr>
              <w:t>borrow_id</w:t>
            </w:r>
          </w:p>
        </w:tc>
        <w:tc>
          <w:tcPr>
            <w:tcW w:w="1304" w:type="dxa"/>
            <w:shd w:val="clear" w:color="auto" w:fill="F4F5F6"/>
            <w:tcMar>
              <w:top w:w="70" w:type="dxa"/>
              <w:left w:w="80" w:type="dxa"/>
              <w:bottom w:w="70" w:type="dxa"/>
              <w:right w:w="80" w:type="dxa"/>
            </w:tcMar>
            <w:vAlign w:val="top"/>
          </w:tcPr>
          <w:p w14:paraId="52F17550">
            <w:r>
              <w:rPr>
                <w:rFonts w:ascii="Aptos" w:hAnsi="Aptos" w:eastAsia="Aptos"/>
                <w:b w:val="0"/>
                <w:i w:val="0"/>
                <w:color w:val="242424"/>
                <w:sz w:val="15"/>
              </w:rPr>
              <w:t>INT</w:t>
            </w:r>
          </w:p>
        </w:tc>
        <w:tc>
          <w:tcPr>
            <w:tcW w:w="1134" w:type="dxa"/>
            <w:shd w:val="clear" w:color="auto" w:fill="F4F5F6"/>
            <w:tcMar>
              <w:top w:w="70" w:type="dxa"/>
              <w:left w:w="80" w:type="dxa"/>
              <w:bottom w:w="70" w:type="dxa"/>
              <w:right w:w="80" w:type="dxa"/>
            </w:tcMar>
            <w:vAlign w:val="top"/>
          </w:tcPr>
          <w:p w14:paraId="028398E1">
            <w:r>
              <w:rPr>
                <w:rFonts w:ascii="Aptos" w:hAnsi="Aptos" w:eastAsia="Aptos"/>
                <w:b w:val="0"/>
                <w:i w:val="0"/>
                <w:color w:val="242424"/>
                <w:sz w:val="15"/>
              </w:rPr>
              <w:t>FK</w:t>
            </w:r>
          </w:p>
        </w:tc>
        <w:tc>
          <w:tcPr>
            <w:tcW w:w="794" w:type="dxa"/>
            <w:shd w:val="clear" w:color="auto" w:fill="F4F5F6"/>
            <w:tcMar>
              <w:top w:w="70" w:type="dxa"/>
              <w:left w:w="80" w:type="dxa"/>
              <w:bottom w:w="70" w:type="dxa"/>
              <w:right w:w="80" w:type="dxa"/>
            </w:tcMar>
            <w:vAlign w:val="top"/>
          </w:tcPr>
          <w:p w14:paraId="3CCAE41B">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0472E899">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5A948AC1">
            <w:r>
              <w:rPr>
                <w:rFonts w:ascii="Aptos" w:hAnsi="Aptos" w:eastAsia="Aptos"/>
                <w:b w:val="0"/>
                <w:i w:val="0"/>
                <w:color w:val="242424"/>
                <w:sz w:val="15"/>
              </w:rPr>
              <w:t>Lượt mượn phát sinh phạt.</w:t>
            </w:r>
          </w:p>
        </w:tc>
      </w:tr>
      <w:tr w14:paraId="6D55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65A2D05B">
            <w:r>
              <w:rPr>
                <w:rFonts w:ascii="Aptos" w:hAnsi="Aptos" w:eastAsia="Aptos"/>
                <w:b w:val="0"/>
                <w:i w:val="0"/>
                <w:color w:val="242424"/>
                <w:sz w:val="15"/>
              </w:rPr>
              <w:t>total_fine_amount</w:t>
            </w:r>
          </w:p>
        </w:tc>
        <w:tc>
          <w:tcPr>
            <w:tcW w:w="1304" w:type="dxa"/>
            <w:tcMar>
              <w:top w:w="70" w:type="dxa"/>
              <w:left w:w="80" w:type="dxa"/>
              <w:bottom w:w="70" w:type="dxa"/>
              <w:right w:w="80" w:type="dxa"/>
            </w:tcMar>
            <w:vAlign w:val="top"/>
          </w:tcPr>
          <w:p w14:paraId="646FF679">
            <w:r>
              <w:rPr>
                <w:rFonts w:ascii="Aptos" w:hAnsi="Aptos" w:eastAsia="Aptos"/>
                <w:b w:val="0"/>
                <w:i w:val="0"/>
                <w:color w:val="242424"/>
                <w:sz w:val="15"/>
              </w:rPr>
              <w:t>DECIMAL(10,2)</w:t>
            </w:r>
          </w:p>
        </w:tc>
        <w:tc>
          <w:tcPr>
            <w:tcW w:w="1134" w:type="dxa"/>
            <w:tcMar>
              <w:top w:w="70" w:type="dxa"/>
              <w:left w:w="80" w:type="dxa"/>
              <w:bottom w:w="70" w:type="dxa"/>
              <w:right w:w="80" w:type="dxa"/>
            </w:tcMar>
            <w:vAlign w:val="top"/>
          </w:tcPr>
          <w:p w14:paraId="08C854FD">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4C09DE6A">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65B8F6D2">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18B3AB2B">
            <w:r>
              <w:rPr>
                <w:rFonts w:ascii="Aptos" w:hAnsi="Aptos" w:eastAsia="Aptos"/>
                <w:b w:val="0"/>
                <w:i w:val="0"/>
                <w:color w:val="242424"/>
                <w:sz w:val="15"/>
              </w:rPr>
              <w:t>Tổng tiền phạt.</w:t>
            </w:r>
          </w:p>
        </w:tc>
      </w:tr>
      <w:tr w14:paraId="73AC9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082FB556">
            <w:r>
              <w:rPr>
                <w:rFonts w:ascii="Aptos" w:hAnsi="Aptos" w:eastAsia="Aptos"/>
                <w:b w:val="0"/>
                <w:i w:val="0"/>
                <w:color w:val="242424"/>
                <w:sz w:val="15"/>
              </w:rPr>
              <w:t>payment_status</w:t>
            </w:r>
          </w:p>
        </w:tc>
        <w:tc>
          <w:tcPr>
            <w:tcW w:w="1304" w:type="dxa"/>
            <w:shd w:val="clear" w:color="auto" w:fill="F4F5F6"/>
            <w:tcMar>
              <w:top w:w="70" w:type="dxa"/>
              <w:left w:w="80" w:type="dxa"/>
              <w:bottom w:w="70" w:type="dxa"/>
              <w:right w:w="80" w:type="dxa"/>
            </w:tcMar>
            <w:vAlign w:val="top"/>
          </w:tcPr>
          <w:p w14:paraId="40899A8C">
            <w:r>
              <w:rPr>
                <w:rFonts w:ascii="Aptos" w:hAnsi="Aptos" w:eastAsia="Aptos"/>
                <w:b w:val="0"/>
                <w:i w:val="0"/>
                <w:color w:val="242424"/>
                <w:sz w:val="15"/>
              </w:rPr>
              <w:t>ENUM</w:t>
            </w:r>
          </w:p>
        </w:tc>
        <w:tc>
          <w:tcPr>
            <w:tcW w:w="1134" w:type="dxa"/>
            <w:shd w:val="clear" w:color="auto" w:fill="F4F5F6"/>
            <w:tcMar>
              <w:top w:w="70" w:type="dxa"/>
              <w:left w:w="80" w:type="dxa"/>
              <w:bottom w:w="70" w:type="dxa"/>
              <w:right w:w="80" w:type="dxa"/>
            </w:tcMar>
            <w:vAlign w:val="top"/>
          </w:tcPr>
          <w:p w14:paraId="7427C0CC">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03FC0D0B">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381991C5">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73F61DC3">
            <w:r>
              <w:rPr>
                <w:rFonts w:ascii="Aptos" w:hAnsi="Aptos" w:eastAsia="Aptos"/>
                <w:b w:val="0"/>
                <w:i w:val="0"/>
                <w:color w:val="242424"/>
                <w:sz w:val="15"/>
              </w:rPr>
              <w:t>Trạng thái thanh toán; giá trị TBD.</w:t>
            </w:r>
          </w:p>
        </w:tc>
      </w:tr>
      <w:tr w14:paraId="09713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1E87E6D5">
            <w:r>
              <w:rPr>
                <w:rFonts w:ascii="Aptos" w:hAnsi="Aptos" w:eastAsia="Aptos"/>
                <w:b w:val="0"/>
                <w:i w:val="0"/>
                <w:color w:val="242424"/>
                <w:sz w:val="15"/>
              </w:rPr>
              <w:t>due_date</w:t>
            </w:r>
          </w:p>
        </w:tc>
        <w:tc>
          <w:tcPr>
            <w:tcW w:w="1304" w:type="dxa"/>
            <w:tcMar>
              <w:top w:w="70" w:type="dxa"/>
              <w:left w:w="80" w:type="dxa"/>
              <w:bottom w:w="70" w:type="dxa"/>
              <w:right w:w="80" w:type="dxa"/>
            </w:tcMar>
            <w:vAlign w:val="top"/>
          </w:tcPr>
          <w:p w14:paraId="128865C8">
            <w:r>
              <w:rPr>
                <w:rFonts w:ascii="Aptos" w:hAnsi="Aptos" w:eastAsia="Aptos"/>
                <w:b w:val="0"/>
                <w:i w:val="0"/>
                <w:color w:val="242424"/>
                <w:sz w:val="15"/>
              </w:rPr>
              <w:t>DATE</w:t>
            </w:r>
          </w:p>
        </w:tc>
        <w:tc>
          <w:tcPr>
            <w:tcW w:w="1134" w:type="dxa"/>
            <w:tcMar>
              <w:top w:w="70" w:type="dxa"/>
              <w:left w:w="80" w:type="dxa"/>
              <w:bottom w:w="70" w:type="dxa"/>
              <w:right w:w="80" w:type="dxa"/>
            </w:tcMar>
            <w:vAlign w:val="top"/>
          </w:tcPr>
          <w:p w14:paraId="797F31E7">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6DE8F027">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386855E6">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7CC74870">
            <w:r>
              <w:rPr>
                <w:rFonts w:ascii="Aptos" w:hAnsi="Aptos" w:eastAsia="Aptos"/>
                <w:b w:val="0"/>
                <w:i w:val="0"/>
                <w:color w:val="242424"/>
                <w:sz w:val="15"/>
              </w:rPr>
              <w:t>Hạn thanh toán.</w:t>
            </w:r>
          </w:p>
        </w:tc>
      </w:tr>
    </w:tbl>
    <w:p w14:paraId="4A802501">
      <w:pPr>
        <w:spacing w:after="0"/>
      </w:pPr>
    </w:p>
    <w:p w14:paraId="43B3063F">
      <w:pPr>
        <w:pStyle w:val="3"/>
      </w:pPr>
      <w:r>
        <w:t>PAYMENT_TRANSACTION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5123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3BD9D480">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0B0BFB13">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69D4A8FB">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450888E4">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503DCE45">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5390DD1A">
            <w:pPr>
              <w:jc w:val="center"/>
            </w:pPr>
            <w:r>
              <w:rPr>
                <w:rFonts w:ascii="Aptos" w:hAnsi="Aptos" w:eastAsia="Aptos"/>
                <w:b/>
                <w:i w:val="0"/>
                <w:color w:val="FFFFFF"/>
                <w:sz w:val="15"/>
              </w:rPr>
              <w:t>Quy tắc / Rule</w:t>
            </w:r>
          </w:p>
        </w:tc>
      </w:tr>
      <w:tr w14:paraId="4911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07152B87">
            <w:r>
              <w:rPr>
                <w:rFonts w:ascii="Aptos" w:hAnsi="Aptos" w:eastAsia="Aptos"/>
                <w:b w:val="0"/>
                <w:i w:val="0"/>
                <w:color w:val="242424"/>
                <w:sz w:val="15"/>
              </w:rPr>
              <w:t>transaction_id</w:t>
            </w:r>
          </w:p>
        </w:tc>
        <w:tc>
          <w:tcPr>
            <w:tcW w:w="1304" w:type="dxa"/>
            <w:tcMar>
              <w:top w:w="70" w:type="dxa"/>
              <w:left w:w="80" w:type="dxa"/>
              <w:bottom w:w="70" w:type="dxa"/>
              <w:right w:w="80" w:type="dxa"/>
            </w:tcMar>
            <w:vAlign w:val="top"/>
          </w:tcPr>
          <w:p w14:paraId="40B6D392">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76F93164">
            <w:r>
              <w:rPr>
                <w:rFonts w:ascii="Aptos" w:hAnsi="Aptos" w:eastAsia="Aptos"/>
                <w:b w:val="0"/>
                <w:i w:val="0"/>
                <w:color w:val="242424"/>
                <w:sz w:val="15"/>
              </w:rPr>
              <w:t>PK</w:t>
            </w:r>
          </w:p>
        </w:tc>
        <w:tc>
          <w:tcPr>
            <w:tcW w:w="794" w:type="dxa"/>
            <w:tcMar>
              <w:top w:w="70" w:type="dxa"/>
              <w:left w:w="80" w:type="dxa"/>
              <w:bottom w:w="70" w:type="dxa"/>
              <w:right w:w="80" w:type="dxa"/>
            </w:tcMar>
            <w:vAlign w:val="top"/>
          </w:tcPr>
          <w:p w14:paraId="1C34A066">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417AC0A3">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49F83FCE">
            <w:r>
              <w:rPr>
                <w:rFonts w:ascii="Aptos" w:hAnsi="Aptos" w:eastAsia="Aptos"/>
                <w:b w:val="0"/>
                <w:i w:val="0"/>
                <w:color w:val="242424"/>
                <w:sz w:val="15"/>
              </w:rPr>
              <w:t>Mã giao dịch thanh toán.</w:t>
            </w:r>
          </w:p>
        </w:tc>
      </w:tr>
      <w:tr w14:paraId="6634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347B258A">
            <w:r>
              <w:rPr>
                <w:rFonts w:ascii="Aptos" w:hAnsi="Aptos" w:eastAsia="Aptos"/>
                <w:b w:val="0"/>
                <w:i w:val="0"/>
                <w:color w:val="242424"/>
                <w:sz w:val="15"/>
              </w:rPr>
              <w:t>fine_id</w:t>
            </w:r>
          </w:p>
        </w:tc>
        <w:tc>
          <w:tcPr>
            <w:tcW w:w="1304" w:type="dxa"/>
            <w:shd w:val="clear" w:color="auto" w:fill="F4F5F6"/>
            <w:tcMar>
              <w:top w:w="70" w:type="dxa"/>
              <w:left w:w="80" w:type="dxa"/>
              <w:bottom w:w="70" w:type="dxa"/>
              <w:right w:w="80" w:type="dxa"/>
            </w:tcMar>
            <w:vAlign w:val="top"/>
          </w:tcPr>
          <w:p w14:paraId="71D5F65C">
            <w:r>
              <w:rPr>
                <w:rFonts w:ascii="Aptos" w:hAnsi="Aptos" w:eastAsia="Aptos"/>
                <w:b w:val="0"/>
                <w:i w:val="0"/>
                <w:color w:val="242424"/>
                <w:sz w:val="15"/>
              </w:rPr>
              <w:t>INT</w:t>
            </w:r>
          </w:p>
        </w:tc>
        <w:tc>
          <w:tcPr>
            <w:tcW w:w="1134" w:type="dxa"/>
            <w:shd w:val="clear" w:color="auto" w:fill="F4F5F6"/>
            <w:tcMar>
              <w:top w:w="70" w:type="dxa"/>
              <w:left w:w="80" w:type="dxa"/>
              <w:bottom w:w="70" w:type="dxa"/>
              <w:right w:w="80" w:type="dxa"/>
            </w:tcMar>
            <w:vAlign w:val="top"/>
          </w:tcPr>
          <w:p w14:paraId="6FD8BC4C">
            <w:r>
              <w:rPr>
                <w:rFonts w:ascii="Aptos" w:hAnsi="Aptos" w:eastAsia="Aptos"/>
                <w:b w:val="0"/>
                <w:i w:val="0"/>
                <w:color w:val="242424"/>
                <w:sz w:val="15"/>
              </w:rPr>
              <w:t>FK</w:t>
            </w:r>
          </w:p>
        </w:tc>
        <w:tc>
          <w:tcPr>
            <w:tcW w:w="794" w:type="dxa"/>
            <w:shd w:val="clear" w:color="auto" w:fill="F4F5F6"/>
            <w:tcMar>
              <w:top w:w="70" w:type="dxa"/>
              <w:left w:w="80" w:type="dxa"/>
              <w:bottom w:w="70" w:type="dxa"/>
              <w:right w:w="80" w:type="dxa"/>
            </w:tcMar>
            <w:vAlign w:val="top"/>
          </w:tcPr>
          <w:p w14:paraId="5E7E9989">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13C699D1">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1DBEA69D">
            <w:r>
              <w:rPr>
                <w:rFonts w:ascii="Aptos" w:hAnsi="Aptos" w:eastAsia="Aptos"/>
                <w:b w:val="0"/>
                <w:i w:val="0"/>
                <w:color w:val="242424"/>
                <w:sz w:val="15"/>
              </w:rPr>
              <w:t>Khoản phạt liên quan.</w:t>
            </w:r>
          </w:p>
        </w:tc>
      </w:tr>
      <w:tr w14:paraId="48C1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27EFB987">
            <w:r>
              <w:rPr>
                <w:rFonts w:ascii="Aptos" w:hAnsi="Aptos" w:eastAsia="Aptos"/>
                <w:b w:val="0"/>
                <w:i w:val="0"/>
                <w:color w:val="242424"/>
                <w:sz w:val="15"/>
              </w:rPr>
              <w:t>amount_paid</w:t>
            </w:r>
          </w:p>
        </w:tc>
        <w:tc>
          <w:tcPr>
            <w:tcW w:w="1304" w:type="dxa"/>
            <w:tcMar>
              <w:top w:w="70" w:type="dxa"/>
              <w:left w:w="80" w:type="dxa"/>
              <w:bottom w:w="70" w:type="dxa"/>
              <w:right w:w="80" w:type="dxa"/>
            </w:tcMar>
            <w:vAlign w:val="top"/>
          </w:tcPr>
          <w:p w14:paraId="638F9049">
            <w:r>
              <w:rPr>
                <w:rFonts w:ascii="Aptos" w:hAnsi="Aptos" w:eastAsia="Aptos"/>
                <w:b w:val="0"/>
                <w:i w:val="0"/>
                <w:color w:val="242424"/>
                <w:sz w:val="15"/>
              </w:rPr>
              <w:t>DECIMAL(10,2)</w:t>
            </w:r>
          </w:p>
        </w:tc>
        <w:tc>
          <w:tcPr>
            <w:tcW w:w="1134" w:type="dxa"/>
            <w:tcMar>
              <w:top w:w="70" w:type="dxa"/>
              <w:left w:w="80" w:type="dxa"/>
              <w:bottom w:w="70" w:type="dxa"/>
              <w:right w:w="80" w:type="dxa"/>
            </w:tcMar>
            <w:vAlign w:val="top"/>
          </w:tcPr>
          <w:p w14:paraId="32CC71A7">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01124540">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04A949AF">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4A639122">
            <w:r>
              <w:rPr>
                <w:rFonts w:ascii="Aptos" w:hAnsi="Aptos" w:eastAsia="Aptos"/>
                <w:b w:val="0"/>
                <w:i w:val="0"/>
                <w:color w:val="242424"/>
                <w:sz w:val="15"/>
              </w:rPr>
              <w:t>Số tiền đã trả.</w:t>
            </w:r>
          </w:p>
        </w:tc>
      </w:tr>
      <w:tr w14:paraId="2799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129F6931">
            <w:r>
              <w:rPr>
                <w:rFonts w:ascii="Aptos" w:hAnsi="Aptos" w:eastAsia="Aptos"/>
                <w:b w:val="0"/>
                <w:i w:val="0"/>
                <w:color w:val="242424"/>
                <w:sz w:val="15"/>
              </w:rPr>
              <w:t>payment_date</w:t>
            </w:r>
          </w:p>
        </w:tc>
        <w:tc>
          <w:tcPr>
            <w:tcW w:w="1304" w:type="dxa"/>
            <w:shd w:val="clear" w:color="auto" w:fill="F4F5F6"/>
            <w:tcMar>
              <w:top w:w="70" w:type="dxa"/>
              <w:left w:w="80" w:type="dxa"/>
              <w:bottom w:w="70" w:type="dxa"/>
              <w:right w:w="80" w:type="dxa"/>
            </w:tcMar>
            <w:vAlign w:val="top"/>
          </w:tcPr>
          <w:p w14:paraId="56544222">
            <w:r>
              <w:rPr>
                <w:rFonts w:ascii="Aptos" w:hAnsi="Aptos" w:eastAsia="Aptos"/>
                <w:b w:val="0"/>
                <w:i w:val="0"/>
                <w:color w:val="242424"/>
                <w:sz w:val="15"/>
              </w:rPr>
              <w:t>TIMESTAMP</w:t>
            </w:r>
          </w:p>
        </w:tc>
        <w:tc>
          <w:tcPr>
            <w:tcW w:w="1134" w:type="dxa"/>
            <w:shd w:val="clear" w:color="auto" w:fill="F4F5F6"/>
            <w:tcMar>
              <w:top w:w="70" w:type="dxa"/>
              <w:left w:w="80" w:type="dxa"/>
              <w:bottom w:w="70" w:type="dxa"/>
              <w:right w:w="80" w:type="dxa"/>
            </w:tcMar>
            <w:vAlign w:val="top"/>
          </w:tcPr>
          <w:p w14:paraId="5F0AFD7A">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18A97769">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5CFE15F5">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0BDE5317">
            <w:r>
              <w:rPr>
                <w:rFonts w:ascii="Aptos" w:hAnsi="Aptos" w:eastAsia="Aptos"/>
                <w:b w:val="0"/>
                <w:i w:val="0"/>
                <w:color w:val="242424"/>
                <w:sz w:val="15"/>
              </w:rPr>
              <w:t>Thời điểm thanh toán.</w:t>
            </w:r>
          </w:p>
        </w:tc>
      </w:tr>
      <w:tr w14:paraId="105B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759C427B">
            <w:r>
              <w:rPr>
                <w:rFonts w:ascii="Aptos" w:hAnsi="Aptos" w:eastAsia="Aptos"/>
                <w:b w:val="0"/>
                <w:i w:val="0"/>
                <w:color w:val="242424"/>
                <w:sz w:val="15"/>
              </w:rPr>
              <w:t>payment_method</w:t>
            </w:r>
          </w:p>
        </w:tc>
        <w:tc>
          <w:tcPr>
            <w:tcW w:w="1304" w:type="dxa"/>
            <w:tcMar>
              <w:top w:w="70" w:type="dxa"/>
              <w:left w:w="80" w:type="dxa"/>
              <w:bottom w:w="70" w:type="dxa"/>
              <w:right w:w="80" w:type="dxa"/>
            </w:tcMar>
            <w:vAlign w:val="top"/>
          </w:tcPr>
          <w:p w14:paraId="19C81060">
            <w:r>
              <w:rPr>
                <w:rFonts w:ascii="Aptos" w:hAnsi="Aptos" w:eastAsia="Aptos"/>
                <w:b w:val="0"/>
                <w:i w:val="0"/>
                <w:color w:val="242424"/>
                <w:sz w:val="15"/>
              </w:rPr>
              <w:t>VARCHAR(50)</w:t>
            </w:r>
          </w:p>
        </w:tc>
        <w:tc>
          <w:tcPr>
            <w:tcW w:w="1134" w:type="dxa"/>
            <w:tcMar>
              <w:top w:w="70" w:type="dxa"/>
              <w:left w:w="80" w:type="dxa"/>
              <w:bottom w:w="70" w:type="dxa"/>
              <w:right w:w="80" w:type="dxa"/>
            </w:tcMar>
            <w:vAlign w:val="top"/>
          </w:tcPr>
          <w:p w14:paraId="2DB4C30D">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0E010D97">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370C9185">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2BD9899D">
            <w:r>
              <w:rPr>
                <w:rFonts w:ascii="Aptos" w:hAnsi="Aptos" w:eastAsia="Aptos"/>
                <w:b w:val="0"/>
                <w:i w:val="0"/>
                <w:color w:val="242424"/>
                <w:sz w:val="15"/>
              </w:rPr>
              <w:t>Phương thức thanh toán.</w:t>
            </w:r>
          </w:p>
        </w:tc>
      </w:tr>
    </w:tbl>
    <w:p w14:paraId="76573492">
      <w:pPr>
        <w:spacing w:after="0"/>
      </w:pPr>
    </w:p>
    <w:p w14:paraId="474EEB19">
      <w:pPr>
        <w:pStyle w:val="3"/>
      </w:pPr>
      <w:r>
        <w:t>LICENSE_PACKAGE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13B3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667B4CE4">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2237E5A5">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0E0FF380">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6434EEC9">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711A74DB">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4A7CD07C">
            <w:pPr>
              <w:jc w:val="center"/>
            </w:pPr>
            <w:r>
              <w:rPr>
                <w:rFonts w:ascii="Aptos" w:hAnsi="Aptos" w:eastAsia="Aptos"/>
                <w:b/>
                <w:i w:val="0"/>
                <w:color w:val="FFFFFF"/>
                <w:sz w:val="15"/>
              </w:rPr>
              <w:t>Quy tắc / Rule</w:t>
            </w:r>
          </w:p>
        </w:tc>
      </w:tr>
      <w:tr w14:paraId="0D06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31A02E18">
            <w:r>
              <w:rPr>
                <w:rFonts w:ascii="Aptos" w:hAnsi="Aptos" w:eastAsia="Aptos"/>
                <w:b w:val="0"/>
                <w:i w:val="0"/>
                <w:color w:val="242424"/>
                <w:sz w:val="15"/>
              </w:rPr>
              <w:t>license_id</w:t>
            </w:r>
          </w:p>
        </w:tc>
        <w:tc>
          <w:tcPr>
            <w:tcW w:w="1304" w:type="dxa"/>
            <w:tcMar>
              <w:top w:w="70" w:type="dxa"/>
              <w:left w:w="80" w:type="dxa"/>
              <w:bottom w:w="70" w:type="dxa"/>
              <w:right w:w="80" w:type="dxa"/>
            </w:tcMar>
            <w:vAlign w:val="top"/>
          </w:tcPr>
          <w:p w14:paraId="143EE520">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22550C67">
            <w:r>
              <w:rPr>
                <w:rFonts w:ascii="Aptos" w:hAnsi="Aptos" w:eastAsia="Aptos"/>
                <w:b w:val="0"/>
                <w:i w:val="0"/>
                <w:color w:val="242424"/>
                <w:sz w:val="15"/>
              </w:rPr>
              <w:t>PK</w:t>
            </w:r>
          </w:p>
        </w:tc>
        <w:tc>
          <w:tcPr>
            <w:tcW w:w="794" w:type="dxa"/>
            <w:tcMar>
              <w:top w:w="70" w:type="dxa"/>
              <w:left w:w="80" w:type="dxa"/>
              <w:bottom w:w="70" w:type="dxa"/>
              <w:right w:w="80" w:type="dxa"/>
            </w:tcMar>
            <w:vAlign w:val="top"/>
          </w:tcPr>
          <w:p w14:paraId="36BFE857">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4C8BB09D">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64E3FADB">
            <w:r>
              <w:rPr>
                <w:rFonts w:ascii="Aptos" w:hAnsi="Aptos" w:eastAsia="Aptos"/>
                <w:b w:val="0"/>
                <w:i w:val="0"/>
                <w:color w:val="242424"/>
                <w:sz w:val="15"/>
              </w:rPr>
              <w:t>Mã license package.</w:t>
            </w:r>
          </w:p>
        </w:tc>
      </w:tr>
      <w:tr w14:paraId="02ADE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2ADEDAE7">
            <w:r>
              <w:rPr>
                <w:rFonts w:ascii="Aptos" w:hAnsi="Aptos" w:eastAsia="Aptos"/>
                <w:b w:val="0"/>
                <w:i w:val="0"/>
                <w:color w:val="242424"/>
                <w:sz w:val="15"/>
              </w:rPr>
              <w:t>license_name</w:t>
            </w:r>
          </w:p>
        </w:tc>
        <w:tc>
          <w:tcPr>
            <w:tcW w:w="1304" w:type="dxa"/>
            <w:shd w:val="clear" w:color="auto" w:fill="F4F5F6"/>
            <w:tcMar>
              <w:top w:w="70" w:type="dxa"/>
              <w:left w:w="80" w:type="dxa"/>
              <w:bottom w:w="70" w:type="dxa"/>
              <w:right w:w="80" w:type="dxa"/>
            </w:tcMar>
            <w:vAlign w:val="top"/>
          </w:tcPr>
          <w:p w14:paraId="2D6B24CB">
            <w:r>
              <w:rPr>
                <w:rFonts w:ascii="Aptos" w:hAnsi="Aptos" w:eastAsia="Aptos"/>
                <w:b w:val="0"/>
                <w:i w:val="0"/>
                <w:color w:val="242424"/>
                <w:sz w:val="15"/>
              </w:rPr>
              <w:t>VARCHAR(150)</w:t>
            </w:r>
          </w:p>
        </w:tc>
        <w:tc>
          <w:tcPr>
            <w:tcW w:w="1134" w:type="dxa"/>
            <w:shd w:val="clear" w:color="auto" w:fill="F4F5F6"/>
            <w:tcMar>
              <w:top w:w="70" w:type="dxa"/>
              <w:left w:w="80" w:type="dxa"/>
              <w:bottom w:w="70" w:type="dxa"/>
              <w:right w:w="80" w:type="dxa"/>
            </w:tcMar>
            <w:vAlign w:val="top"/>
          </w:tcPr>
          <w:p w14:paraId="79A91A94">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74257D8D">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0B0627C0">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55DEC39E">
            <w:r>
              <w:rPr>
                <w:rFonts w:ascii="Aptos" w:hAnsi="Aptos" w:eastAsia="Aptos"/>
                <w:b w:val="0"/>
                <w:i w:val="0"/>
                <w:color w:val="242424"/>
                <w:sz w:val="15"/>
              </w:rPr>
              <w:t>Tên license.</w:t>
            </w:r>
          </w:p>
        </w:tc>
      </w:tr>
      <w:tr w14:paraId="2FA8D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34E31B28">
            <w:r>
              <w:rPr>
                <w:rFonts w:ascii="Aptos" w:hAnsi="Aptos" w:eastAsia="Aptos"/>
                <w:b w:val="0"/>
                <w:i w:val="0"/>
                <w:color w:val="242424"/>
                <w:sz w:val="15"/>
              </w:rPr>
              <w:t>provider</w:t>
            </w:r>
          </w:p>
        </w:tc>
        <w:tc>
          <w:tcPr>
            <w:tcW w:w="1304" w:type="dxa"/>
            <w:tcMar>
              <w:top w:w="70" w:type="dxa"/>
              <w:left w:w="80" w:type="dxa"/>
              <w:bottom w:w="70" w:type="dxa"/>
              <w:right w:w="80" w:type="dxa"/>
            </w:tcMar>
            <w:vAlign w:val="top"/>
          </w:tcPr>
          <w:p w14:paraId="63D62215">
            <w:r>
              <w:rPr>
                <w:rFonts w:ascii="Aptos" w:hAnsi="Aptos" w:eastAsia="Aptos"/>
                <w:b w:val="0"/>
                <w:i w:val="0"/>
                <w:color w:val="242424"/>
                <w:sz w:val="15"/>
              </w:rPr>
              <w:t>VARCHAR(100)</w:t>
            </w:r>
          </w:p>
        </w:tc>
        <w:tc>
          <w:tcPr>
            <w:tcW w:w="1134" w:type="dxa"/>
            <w:tcMar>
              <w:top w:w="70" w:type="dxa"/>
              <w:left w:w="80" w:type="dxa"/>
              <w:bottom w:w="70" w:type="dxa"/>
              <w:right w:w="80" w:type="dxa"/>
            </w:tcMar>
            <w:vAlign w:val="top"/>
          </w:tcPr>
          <w:p w14:paraId="366AC7D1">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27993063">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2DF9CEC6">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0FAD27C8">
            <w:r>
              <w:rPr>
                <w:rFonts w:ascii="Aptos" w:hAnsi="Aptos" w:eastAsia="Aptos"/>
                <w:b w:val="0"/>
                <w:i w:val="0"/>
                <w:color w:val="242424"/>
                <w:sz w:val="15"/>
              </w:rPr>
              <w:t>Nhà cung cấp.</w:t>
            </w:r>
          </w:p>
        </w:tc>
      </w:tr>
      <w:tr w14:paraId="78FCA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0D7A6AD8">
            <w:r>
              <w:rPr>
                <w:rFonts w:ascii="Aptos" w:hAnsi="Aptos" w:eastAsia="Aptos"/>
                <w:b w:val="0"/>
                <w:i w:val="0"/>
                <w:color w:val="242424"/>
                <w:sz w:val="15"/>
              </w:rPr>
              <w:t>description</w:t>
            </w:r>
          </w:p>
        </w:tc>
        <w:tc>
          <w:tcPr>
            <w:tcW w:w="1304" w:type="dxa"/>
            <w:shd w:val="clear" w:color="auto" w:fill="F4F5F6"/>
            <w:tcMar>
              <w:top w:w="70" w:type="dxa"/>
              <w:left w:w="80" w:type="dxa"/>
              <w:bottom w:w="70" w:type="dxa"/>
              <w:right w:w="80" w:type="dxa"/>
            </w:tcMar>
            <w:vAlign w:val="top"/>
          </w:tcPr>
          <w:p w14:paraId="37075C96">
            <w:r>
              <w:rPr>
                <w:rFonts w:ascii="Aptos" w:hAnsi="Aptos" w:eastAsia="Aptos"/>
                <w:b w:val="0"/>
                <w:i w:val="0"/>
                <w:color w:val="242424"/>
                <w:sz w:val="15"/>
              </w:rPr>
              <w:t>TEXT</w:t>
            </w:r>
          </w:p>
        </w:tc>
        <w:tc>
          <w:tcPr>
            <w:tcW w:w="1134" w:type="dxa"/>
            <w:shd w:val="clear" w:color="auto" w:fill="F4F5F6"/>
            <w:tcMar>
              <w:top w:w="70" w:type="dxa"/>
              <w:left w:w="80" w:type="dxa"/>
              <w:bottom w:w="70" w:type="dxa"/>
              <w:right w:w="80" w:type="dxa"/>
            </w:tcMar>
            <w:vAlign w:val="top"/>
          </w:tcPr>
          <w:p w14:paraId="583D6C13">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6E6BFC13">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37ABCCAE">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603D894E">
            <w:r>
              <w:rPr>
                <w:rFonts w:ascii="Aptos" w:hAnsi="Aptos" w:eastAsia="Aptos"/>
                <w:b w:val="0"/>
                <w:i w:val="0"/>
                <w:color w:val="242424"/>
                <w:sz w:val="15"/>
              </w:rPr>
              <w:t>Mô tả điều khoản.</w:t>
            </w:r>
          </w:p>
        </w:tc>
      </w:tr>
    </w:tbl>
    <w:p w14:paraId="15E175AD">
      <w:pPr>
        <w:spacing w:after="0"/>
      </w:pPr>
    </w:p>
    <w:p w14:paraId="5BA729FB">
      <w:pPr>
        <w:pStyle w:val="3"/>
      </w:pPr>
      <w:r>
        <w:t>GRANTED_LICENSE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5B42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42EFC759">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360833D8">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70910AFA">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1965A57C">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64DD67B0">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291A212F">
            <w:pPr>
              <w:jc w:val="center"/>
            </w:pPr>
            <w:r>
              <w:rPr>
                <w:rFonts w:ascii="Aptos" w:hAnsi="Aptos" w:eastAsia="Aptos"/>
                <w:b/>
                <w:i w:val="0"/>
                <w:color w:val="FFFFFF"/>
                <w:sz w:val="15"/>
              </w:rPr>
              <w:t>Quy tắc / Rule</w:t>
            </w:r>
          </w:p>
        </w:tc>
      </w:tr>
      <w:tr w14:paraId="15298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2C8BA209">
            <w:r>
              <w:rPr>
                <w:rFonts w:ascii="Aptos" w:hAnsi="Aptos" w:eastAsia="Aptos"/>
                <w:b w:val="0"/>
                <w:i w:val="0"/>
                <w:color w:val="242424"/>
                <w:sz w:val="15"/>
              </w:rPr>
              <w:t>grant_id</w:t>
            </w:r>
          </w:p>
        </w:tc>
        <w:tc>
          <w:tcPr>
            <w:tcW w:w="1304" w:type="dxa"/>
            <w:tcMar>
              <w:top w:w="70" w:type="dxa"/>
              <w:left w:w="80" w:type="dxa"/>
              <w:bottom w:w="70" w:type="dxa"/>
              <w:right w:w="80" w:type="dxa"/>
            </w:tcMar>
            <w:vAlign w:val="top"/>
          </w:tcPr>
          <w:p w14:paraId="54EA5624">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6280BA96">
            <w:r>
              <w:rPr>
                <w:rFonts w:ascii="Aptos" w:hAnsi="Aptos" w:eastAsia="Aptos"/>
                <w:b w:val="0"/>
                <w:i w:val="0"/>
                <w:color w:val="242424"/>
                <w:sz w:val="15"/>
              </w:rPr>
              <w:t>PK</w:t>
            </w:r>
          </w:p>
        </w:tc>
        <w:tc>
          <w:tcPr>
            <w:tcW w:w="794" w:type="dxa"/>
            <w:tcMar>
              <w:top w:w="70" w:type="dxa"/>
              <w:left w:w="80" w:type="dxa"/>
              <w:bottom w:w="70" w:type="dxa"/>
              <w:right w:w="80" w:type="dxa"/>
            </w:tcMar>
            <w:vAlign w:val="top"/>
          </w:tcPr>
          <w:p w14:paraId="6E9EFE32">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3443893A">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7EC1874B">
            <w:r>
              <w:rPr>
                <w:rFonts w:ascii="Aptos" w:hAnsi="Aptos" w:eastAsia="Aptos"/>
                <w:b w:val="0"/>
                <w:i w:val="0"/>
                <w:color w:val="242424"/>
                <w:sz w:val="15"/>
              </w:rPr>
              <w:t>Mã lần cấp license.</w:t>
            </w:r>
          </w:p>
        </w:tc>
      </w:tr>
      <w:tr w14:paraId="1EED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1E453779">
            <w:r>
              <w:rPr>
                <w:rFonts w:ascii="Aptos" w:hAnsi="Aptos" w:eastAsia="Aptos"/>
                <w:b w:val="0"/>
                <w:i w:val="0"/>
                <w:color w:val="242424"/>
                <w:sz w:val="15"/>
              </w:rPr>
              <w:t>person_id</w:t>
            </w:r>
          </w:p>
        </w:tc>
        <w:tc>
          <w:tcPr>
            <w:tcW w:w="1304" w:type="dxa"/>
            <w:shd w:val="clear" w:color="auto" w:fill="F4F5F6"/>
            <w:tcMar>
              <w:top w:w="70" w:type="dxa"/>
              <w:left w:w="80" w:type="dxa"/>
              <w:bottom w:w="70" w:type="dxa"/>
              <w:right w:w="80" w:type="dxa"/>
            </w:tcMar>
            <w:vAlign w:val="top"/>
          </w:tcPr>
          <w:p w14:paraId="5E15098D">
            <w:r>
              <w:rPr>
                <w:rFonts w:ascii="Aptos" w:hAnsi="Aptos" w:eastAsia="Aptos"/>
                <w:b w:val="0"/>
                <w:i w:val="0"/>
                <w:color w:val="242424"/>
                <w:sz w:val="15"/>
              </w:rPr>
              <w:t>INT</w:t>
            </w:r>
          </w:p>
        </w:tc>
        <w:tc>
          <w:tcPr>
            <w:tcW w:w="1134" w:type="dxa"/>
            <w:shd w:val="clear" w:color="auto" w:fill="F4F5F6"/>
            <w:tcMar>
              <w:top w:w="70" w:type="dxa"/>
              <w:left w:w="80" w:type="dxa"/>
              <w:bottom w:w="70" w:type="dxa"/>
              <w:right w:w="80" w:type="dxa"/>
            </w:tcMar>
            <w:vAlign w:val="top"/>
          </w:tcPr>
          <w:p w14:paraId="230D9664">
            <w:r>
              <w:rPr>
                <w:rFonts w:ascii="Aptos" w:hAnsi="Aptos" w:eastAsia="Aptos"/>
                <w:b w:val="0"/>
                <w:i w:val="0"/>
                <w:color w:val="242424"/>
                <w:sz w:val="15"/>
              </w:rPr>
              <w:t>FK</w:t>
            </w:r>
          </w:p>
        </w:tc>
        <w:tc>
          <w:tcPr>
            <w:tcW w:w="794" w:type="dxa"/>
            <w:shd w:val="clear" w:color="auto" w:fill="F4F5F6"/>
            <w:tcMar>
              <w:top w:w="70" w:type="dxa"/>
              <w:left w:w="80" w:type="dxa"/>
              <w:bottom w:w="70" w:type="dxa"/>
              <w:right w:w="80" w:type="dxa"/>
            </w:tcMar>
            <w:vAlign w:val="top"/>
          </w:tcPr>
          <w:p w14:paraId="56CE98EB">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2D305F98">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61F4F170">
            <w:r>
              <w:rPr>
                <w:rFonts w:ascii="Aptos" w:hAnsi="Aptos" w:eastAsia="Aptos"/>
                <w:b w:val="0"/>
                <w:i w:val="0"/>
                <w:color w:val="242424"/>
                <w:sz w:val="15"/>
              </w:rPr>
              <w:t>PERSON nhận license.</w:t>
            </w:r>
          </w:p>
        </w:tc>
      </w:tr>
      <w:tr w14:paraId="0464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3973BC26">
            <w:r>
              <w:rPr>
                <w:rFonts w:ascii="Aptos" w:hAnsi="Aptos" w:eastAsia="Aptos"/>
                <w:b w:val="0"/>
                <w:i w:val="0"/>
                <w:color w:val="242424"/>
                <w:sz w:val="15"/>
              </w:rPr>
              <w:t>license_id</w:t>
            </w:r>
          </w:p>
        </w:tc>
        <w:tc>
          <w:tcPr>
            <w:tcW w:w="1304" w:type="dxa"/>
            <w:tcMar>
              <w:top w:w="70" w:type="dxa"/>
              <w:left w:w="80" w:type="dxa"/>
              <w:bottom w:w="70" w:type="dxa"/>
              <w:right w:w="80" w:type="dxa"/>
            </w:tcMar>
            <w:vAlign w:val="top"/>
          </w:tcPr>
          <w:p w14:paraId="0D327467">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2790C2D5">
            <w:r>
              <w:rPr>
                <w:rFonts w:ascii="Aptos" w:hAnsi="Aptos" w:eastAsia="Aptos"/>
                <w:b w:val="0"/>
                <w:i w:val="0"/>
                <w:color w:val="242424"/>
                <w:sz w:val="15"/>
              </w:rPr>
              <w:t>FK</w:t>
            </w:r>
          </w:p>
        </w:tc>
        <w:tc>
          <w:tcPr>
            <w:tcW w:w="794" w:type="dxa"/>
            <w:tcMar>
              <w:top w:w="70" w:type="dxa"/>
              <w:left w:w="80" w:type="dxa"/>
              <w:bottom w:w="70" w:type="dxa"/>
              <w:right w:w="80" w:type="dxa"/>
            </w:tcMar>
            <w:vAlign w:val="top"/>
          </w:tcPr>
          <w:p w14:paraId="54834B52">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2C9E1EA7">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396F9449">
            <w:r>
              <w:rPr>
                <w:rFonts w:ascii="Aptos" w:hAnsi="Aptos" w:eastAsia="Aptos"/>
                <w:b w:val="0"/>
                <w:i w:val="0"/>
                <w:color w:val="242424"/>
                <w:sz w:val="15"/>
              </w:rPr>
              <w:t>License package được cấp.</w:t>
            </w:r>
          </w:p>
        </w:tc>
      </w:tr>
      <w:tr w14:paraId="00263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0A568732">
            <w:r>
              <w:rPr>
                <w:rFonts w:ascii="Aptos" w:hAnsi="Aptos" w:eastAsia="Aptos"/>
                <w:b w:val="0"/>
                <w:i w:val="0"/>
                <w:color w:val="242424"/>
                <w:sz w:val="15"/>
              </w:rPr>
              <w:t>valid_from</w:t>
            </w:r>
          </w:p>
        </w:tc>
        <w:tc>
          <w:tcPr>
            <w:tcW w:w="1304" w:type="dxa"/>
            <w:shd w:val="clear" w:color="auto" w:fill="F4F5F6"/>
            <w:tcMar>
              <w:top w:w="70" w:type="dxa"/>
              <w:left w:w="80" w:type="dxa"/>
              <w:bottom w:w="70" w:type="dxa"/>
              <w:right w:w="80" w:type="dxa"/>
            </w:tcMar>
            <w:vAlign w:val="top"/>
          </w:tcPr>
          <w:p w14:paraId="6CB74664">
            <w:r>
              <w:rPr>
                <w:rFonts w:ascii="Aptos" w:hAnsi="Aptos" w:eastAsia="Aptos"/>
                <w:b w:val="0"/>
                <w:i w:val="0"/>
                <w:color w:val="242424"/>
                <w:sz w:val="15"/>
              </w:rPr>
              <w:t>DATE</w:t>
            </w:r>
          </w:p>
        </w:tc>
        <w:tc>
          <w:tcPr>
            <w:tcW w:w="1134" w:type="dxa"/>
            <w:shd w:val="clear" w:color="auto" w:fill="F4F5F6"/>
            <w:tcMar>
              <w:top w:w="70" w:type="dxa"/>
              <w:left w:w="80" w:type="dxa"/>
              <w:bottom w:w="70" w:type="dxa"/>
              <w:right w:w="80" w:type="dxa"/>
            </w:tcMar>
            <w:vAlign w:val="top"/>
          </w:tcPr>
          <w:p w14:paraId="1A57E48F">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373B6E04">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4720FD87">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224D42F1">
            <w:r>
              <w:rPr>
                <w:rFonts w:ascii="Aptos" w:hAnsi="Aptos" w:eastAsia="Aptos"/>
                <w:b w:val="0"/>
                <w:i w:val="0"/>
                <w:color w:val="242424"/>
                <w:sz w:val="15"/>
              </w:rPr>
              <w:t>Ngày bắt đầu hiệu lực.</w:t>
            </w:r>
          </w:p>
        </w:tc>
      </w:tr>
      <w:tr w14:paraId="75F1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4E6C9631">
            <w:r>
              <w:rPr>
                <w:rFonts w:ascii="Aptos" w:hAnsi="Aptos" w:eastAsia="Aptos"/>
                <w:b w:val="0"/>
                <w:i w:val="0"/>
                <w:color w:val="242424"/>
                <w:sz w:val="15"/>
              </w:rPr>
              <w:t>valid_to</w:t>
            </w:r>
          </w:p>
        </w:tc>
        <w:tc>
          <w:tcPr>
            <w:tcW w:w="1304" w:type="dxa"/>
            <w:tcMar>
              <w:top w:w="70" w:type="dxa"/>
              <w:left w:w="80" w:type="dxa"/>
              <w:bottom w:w="70" w:type="dxa"/>
              <w:right w:w="80" w:type="dxa"/>
            </w:tcMar>
            <w:vAlign w:val="top"/>
          </w:tcPr>
          <w:p w14:paraId="401F2AB9">
            <w:r>
              <w:rPr>
                <w:rFonts w:ascii="Aptos" w:hAnsi="Aptos" w:eastAsia="Aptos"/>
                <w:b w:val="0"/>
                <w:i w:val="0"/>
                <w:color w:val="242424"/>
                <w:sz w:val="15"/>
              </w:rPr>
              <w:t>DATE</w:t>
            </w:r>
          </w:p>
        </w:tc>
        <w:tc>
          <w:tcPr>
            <w:tcW w:w="1134" w:type="dxa"/>
            <w:tcMar>
              <w:top w:w="70" w:type="dxa"/>
              <w:left w:w="80" w:type="dxa"/>
              <w:bottom w:w="70" w:type="dxa"/>
              <w:right w:w="80" w:type="dxa"/>
            </w:tcMar>
            <w:vAlign w:val="top"/>
          </w:tcPr>
          <w:p w14:paraId="368FAE5B">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3006DC2D">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11349D57">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4B9AB15C">
            <w:r>
              <w:rPr>
                <w:rFonts w:ascii="Aptos" w:hAnsi="Aptos" w:eastAsia="Aptos"/>
                <w:b w:val="0"/>
                <w:i w:val="0"/>
                <w:color w:val="242424"/>
                <w:sz w:val="15"/>
              </w:rPr>
              <w:t>Ngày kết thúc hiệu lực.</w:t>
            </w:r>
          </w:p>
        </w:tc>
      </w:tr>
    </w:tbl>
    <w:p w14:paraId="01DD13BB">
      <w:pPr>
        <w:spacing w:after="0"/>
      </w:pPr>
    </w:p>
    <w:p w14:paraId="42240D77">
      <w:pPr>
        <w:pStyle w:val="3"/>
      </w:pPr>
      <w:r>
        <w:t>RESOURCE_LICENSE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184FD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2B8172A1">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628BBF14">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33E413CD">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4A3F5468">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3921F39C">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15E0E259">
            <w:pPr>
              <w:jc w:val="center"/>
            </w:pPr>
            <w:r>
              <w:rPr>
                <w:rFonts w:ascii="Aptos" w:hAnsi="Aptos" w:eastAsia="Aptos"/>
                <w:b/>
                <w:i w:val="0"/>
                <w:color w:val="FFFFFF"/>
                <w:sz w:val="15"/>
              </w:rPr>
              <w:t>Quy tắc / Rule</w:t>
            </w:r>
          </w:p>
        </w:tc>
      </w:tr>
      <w:tr w14:paraId="5936A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0530310E">
            <w:r>
              <w:rPr>
                <w:rFonts w:ascii="Aptos" w:hAnsi="Aptos" w:eastAsia="Aptos"/>
                <w:b w:val="0"/>
                <w:i w:val="0"/>
                <w:color w:val="242424"/>
                <w:sz w:val="15"/>
              </w:rPr>
              <w:t>resource_id</w:t>
            </w:r>
          </w:p>
        </w:tc>
        <w:tc>
          <w:tcPr>
            <w:tcW w:w="1304" w:type="dxa"/>
            <w:tcMar>
              <w:top w:w="70" w:type="dxa"/>
              <w:left w:w="80" w:type="dxa"/>
              <w:bottom w:w="70" w:type="dxa"/>
              <w:right w:w="80" w:type="dxa"/>
            </w:tcMar>
            <w:vAlign w:val="top"/>
          </w:tcPr>
          <w:p w14:paraId="4F5BADFF">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783874B9">
            <w:r>
              <w:rPr>
                <w:rFonts w:ascii="Aptos" w:hAnsi="Aptos" w:eastAsia="Aptos"/>
                <w:b w:val="0"/>
                <w:i w:val="0"/>
                <w:color w:val="242424"/>
                <w:sz w:val="15"/>
              </w:rPr>
              <w:t>PK, FK</w:t>
            </w:r>
          </w:p>
        </w:tc>
        <w:tc>
          <w:tcPr>
            <w:tcW w:w="794" w:type="dxa"/>
            <w:tcMar>
              <w:top w:w="70" w:type="dxa"/>
              <w:left w:w="80" w:type="dxa"/>
              <w:bottom w:w="70" w:type="dxa"/>
              <w:right w:w="80" w:type="dxa"/>
            </w:tcMar>
            <w:vAlign w:val="top"/>
          </w:tcPr>
          <w:p w14:paraId="15B91CDB">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62FC5BA8">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7BD51DEC">
            <w:r>
              <w:rPr>
                <w:rFonts w:ascii="Aptos" w:hAnsi="Aptos" w:eastAsia="Aptos"/>
                <w:b w:val="0"/>
                <w:i w:val="0"/>
                <w:color w:val="242424"/>
                <w:sz w:val="15"/>
              </w:rPr>
              <w:t>RESOURCE được áp license.</w:t>
            </w:r>
          </w:p>
        </w:tc>
      </w:tr>
      <w:tr w14:paraId="1B90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0AAF1132">
            <w:r>
              <w:rPr>
                <w:rFonts w:ascii="Aptos" w:hAnsi="Aptos" w:eastAsia="Aptos"/>
                <w:b w:val="0"/>
                <w:i w:val="0"/>
                <w:color w:val="242424"/>
                <w:sz w:val="15"/>
              </w:rPr>
              <w:t>license_id</w:t>
            </w:r>
          </w:p>
        </w:tc>
        <w:tc>
          <w:tcPr>
            <w:tcW w:w="1304" w:type="dxa"/>
            <w:shd w:val="clear" w:color="auto" w:fill="F4F5F6"/>
            <w:tcMar>
              <w:top w:w="70" w:type="dxa"/>
              <w:left w:w="80" w:type="dxa"/>
              <w:bottom w:w="70" w:type="dxa"/>
              <w:right w:w="80" w:type="dxa"/>
            </w:tcMar>
            <w:vAlign w:val="top"/>
          </w:tcPr>
          <w:p w14:paraId="5DA313A2">
            <w:r>
              <w:rPr>
                <w:rFonts w:ascii="Aptos" w:hAnsi="Aptos" w:eastAsia="Aptos"/>
                <w:b w:val="0"/>
                <w:i w:val="0"/>
                <w:color w:val="242424"/>
                <w:sz w:val="15"/>
              </w:rPr>
              <w:t>INT</w:t>
            </w:r>
          </w:p>
        </w:tc>
        <w:tc>
          <w:tcPr>
            <w:tcW w:w="1134" w:type="dxa"/>
            <w:shd w:val="clear" w:color="auto" w:fill="F4F5F6"/>
            <w:tcMar>
              <w:top w:w="70" w:type="dxa"/>
              <w:left w:w="80" w:type="dxa"/>
              <w:bottom w:w="70" w:type="dxa"/>
              <w:right w:w="80" w:type="dxa"/>
            </w:tcMar>
            <w:vAlign w:val="top"/>
          </w:tcPr>
          <w:p w14:paraId="41D974D8">
            <w:r>
              <w:rPr>
                <w:rFonts w:ascii="Aptos" w:hAnsi="Aptos" w:eastAsia="Aptos"/>
                <w:b w:val="0"/>
                <w:i w:val="0"/>
                <w:color w:val="242424"/>
                <w:sz w:val="15"/>
              </w:rPr>
              <w:t>PK, FK</w:t>
            </w:r>
          </w:p>
        </w:tc>
        <w:tc>
          <w:tcPr>
            <w:tcW w:w="794" w:type="dxa"/>
            <w:shd w:val="clear" w:color="auto" w:fill="F4F5F6"/>
            <w:tcMar>
              <w:top w:w="70" w:type="dxa"/>
              <w:left w:w="80" w:type="dxa"/>
              <w:bottom w:w="70" w:type="dxa"/>
              <w:right w:w="80" w:type="dxa"/>
            </w:tcMar>
            <w:vAlign w:val="top"/>
          </w:tcPr>
          <w:p w14:paraId="01CC8913">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17143A09">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29C1485F">
            <w:r>
              <w:rPr>
                <w:rFonts w:ascii="Aptos" w:hAnsi="Aptos" w:eastAsia="Aptos"/>
                <w:b w:val="0"/>
                <w:i w:val="0"/>
                <w:color w:val="242424"/>
                <w:sz w:val="15"/>
              </w:rPr>
              <w:t>LICENSE_PACKAGE được gắn.</w:t>
            </w:r>
          </w:p>
        </w:tc>
      </w:tr>
    </w:tbl>
    <w:p w14:paraId="6DCDF4F2">
      <w:pPr>
        <w:spacing w:after="0"/>
      </w:pPr>
    </w:p>
    <w:p w14:paraId="5859793B">
      <w:pPr>
        <w:pStyle w:val="3"/>
      </w:pPr>
      <w:r>
        <w:t>AUTHOR_OF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304"/>
        <w:gridCol w:w="2551"/>
      </w:tblGrid>
      <w:tr w14:paraId="4BAB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48FE6F0D">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52D1BB4E">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6185394A">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751837EC">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58B71E29">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64E6916F">
            <w:pPr>
              <w:jc w:val="center"/>
            </w:pPr>
            <w:r>
              <w:rPr>
                <w:rFonts w:ascii="Aptos" w:hAnsi="Aptos" w:eastAsia="Aptos"/>
                <w:b/>
                <w:i w:val="0"/>
                <w:color w:val="FFFFFF"/>
                <w:sz w:val="15"/>
              </w:rPr>
              <w:t>Quy tắc / Rule</w:t>
            </w:r>
          </w:p>
        </w:tc>
      </w:tr>
      <w:tr w14:paraId="33BE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6B45E354">
            <w:r>
              <w:rPr>
                <w:rFonts w:ascii="Aptos" w:hAnsi="Aptos" w:eastAsia="Aptos"/>
                <w:b w:val="0"/>
                <w:i w:val="0"/>
                <w:color w:val="242424"/>
                <w:sz w:val="15"/>
              </w:rPr>
              <w:t>person_id</w:t>
            </w:r>
          </w:p>
        </w:tc>
        <w:tc>
          <w:tcPr>
            <w:tcW w:w="1304" w:type="dxa"/>
            <w:tcMar>
              <w:top w:w="70" w:type="dxa"/>
              <w:left w:w="80" w:type="dxa"/>
              <w:bottom w:w="70" w:type="dxa"/>
              <w:right w:w="80" w:type="dxa"/>
            </w:tcMar>
            <w:vAlign w:val="top"/>
          </w:tcPr>
          <w:p w14:paraId="0BB7DFD8">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51067E2D">
            <w:r>
              <w:rPr>
                <w:rFonts w:ascii="Aptos" w:hAnsi="Aptos" w:eastAsia="Aptos"/>
                <w:b w:val="0"/>
                <w:i w:val="0"/>
                <w:color w:val="242424"/>
                <w:sz w:val="15"/>
              </w:rPr>
              <w:t>PK, FK</w:t>
            </w:r>
          </w:p>
        </w:tc>
        <w:tc>
          <w:tcPr>
            <w:tcW w:w="794" w:type="dxa"/>
            <w:tcMar>
              <w:top w:w="70" w:type="dxa"/>
              <w:left w:w="80" w:type="dxa"/>
              <w:bottom w:w="70" w:type="dxa"/>
              <w:right w:w="80" w:type="dxa"/>
            </w:tcMar>
            <w:vAlign w:val="top"/>
          </w:tcPr>
          <w:p w14:paraId="53AED252">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184C44AE">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5ACABC80">
            <w:r>
              <w:rPr>
                <w:rFonts w:ascii="Aptos" w:hAnsi="Aptos" w:eastAsia="Aptos"/>
                <w:b w:val="0"/>
                <w:i w:val="0"/>
                <w:color w:val="242424"/>
                <w:sz w:val="15"/>
              </w:rPr>
              <w:t>PERSON đóng vai trò tác giả.</w:t>
            </w:r>
          </w:p>
        </w:tc>
      </w:tr>
      <w:tr w14:paraId="11CC5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4921E893">
            <w:r>
              <w:rPr>
                <w:rFonts w:ascii="Aptos" w:hAnsi="Aptos" w:eastAsia="Aptos"/>
                <w:b w:val="0"/>
                <w:i w:val="0"/>
                <w:color w:val="242424"/>
                <w:sz w:val="15"/>
              </w:rPr>
              <w:t>resource_id</w:t>
            </w:r>
          </w:p>
        </w:tc>
        <w:tc>
          <w:tcPr>
            <w:tcW w:w="1304" w:type="dxa"/>
            <w:shd w:val="clear" w:color="auto" w:fill="F4F5F6"/>
            <w:tcMar>
              <w:top w:w="70" w:type="dxa"/>
              <w:left w:w="80" w:type="dxa"/>
              <w:bottom w:w="70" w:type="dxa"/>
              <w:right w:w="80" w:type="dxa"/>
            </w:tcMar>
            <w:vAlign w:val="top"/>
          </w:tcPr>
          <w:p w14:paraId="6BAA5F5C">
            <w:r>
              <w:rPr>
                <w:rFonts w:ascii="Aptos" w:hAnsi="Aptos" w:eastAsia="Aptos"/>
                <w:b w:val="0"/>
                <w:i w:val="0"/>
                <w:color w:val="242424"/>
                <w:sz w:val="15"/>
              </w:rPr>
              <w:t>INT</w:t>
            </w:r>
          </w:p>
        </w:tc>
        <w:tc>
          <w:tcPr>
            <w:tcW w:w="1134" w:type="dxa"/>
            <w:shd w:val="clear" w:color="auto" w:fill="F4F5F6"/>
            <w:tcMar>
              <w:top w:w="70" w:type="dxa"/>
              <w:left w:w="80" w:type="dxa"/>
              <w:bottom w:w="70" w:type="dxa"/>
              <w:right w:w="80" w:type="dxa"/>
            </w:tcMar>
            <w:vAlign w:val="top"/>
          </w:tcPr>
          <w:p w14:paraId="5EC13E7C">
            <w:r>
              <w:rPr>
                <w:rFonts w:ascii="Aptos" w:hAnsi="Aptos" w:eastAsia="Aptos"/>
                <w:b w:val="0"/>
                <w:i w:val="0"/>
                <w:color w:val="242424"/>
                <w:sz w:val="15"/>
              </w:rPr>
              <w:t>PK, FK</w:t>
            </w:r>
          </w:p>
        </w:tc>
        <w:tc>
          <w:tcPr>
            <w:tcW w:w="794" w:type="dxa"/>
            <w:shd w:val="clear" w:color="auto" w:fill="F4F5F6"/>
            <w:tcMar>
              <w:top w:w="70" w:type="dxa"/>
              <w:left w:w="80" w:type="dxa"/>
              <w:bottom w:w="70" w:type="dxa"/>
              <w:right w:w="80" w:type="dxa"/>
            </w:tcMar>
            <w:vAlign w:val="top"/>
          </w:tcPr>
          <w:p w14:paraId="7FCAA6C3">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63CF95ED">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6FC4FD6C">
            <w:r>
              <w:rPr>
                <w:rFonts w:ascii="Aptos" w:hAnsi="Aptos" w:eastAsia="Aptos"/>
                <w:b w:val="0"/>
                <w:i w:val="0"/>
                <w:color w:val="242424"/>
                <w:sz w:val="15"/>
              </w:rPr>
              <w:t>RESOURCE được tác giả đóng góp.</w:t>
            </w:r>
          </w:p>
        </w:tc>
      </w:tr>
    </w:tbl>
    <w:p w14:paraId="41BC5431">
      <w:pPr>
        <w:spacing w:after="0"/>
      </w:pPr>
    </w:p>
    <w:p w14:paraId="20416B96">
      <w:pPr>
        <w:pStyle w:val="3"/>
      </w:pPr>
      <w:r>
        <w:t>ACCESS_LOG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304"/>
        <w:gridCol w:w="1134"/>
        <w:gridCol w:w="794"/>
        <w:gridCol w:w="1668"/>
        <w:gridCol w:w="2551"/>
      </w:tblGrid>
      <w:tr w14:paraId="68DB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4F8A67"/>
            <w:tcMar>
              <w:top w:w="70" w:type="dxa"/>
              <w:left w:w="80" w:type="dxa"/>
              <w:bottom w:w="70" w:type="dxa"/>
              <w:right w:w="80" w:type="dxa"/>
            </w:tcMar>
            <w:vAlign w:val="center"/>
          </w:tcPr>
          <w:p w14:paraId="67C624A3">
            <w:pPr>
              <w:jc w:val="center"/>
            </w:pPr>
            <w:r>
              <w:rPr>
                <w:rFonts w:ascii="Aptos" w:hAnsi="Aptos" w:eastAsia="Aptos"/>
                <w:b/>
                <w:i w:val="0"/>
                <w:color w:val="FFFFFF"/>
                <w:sz w:val="15"/>
              </w:rPr>
              <w:t>Thuộc tính / Attribute</w:t>
            </w:r>
          </w:p>
        </w:tc>
        <w:tc>
          <w:tcPr>
            <w:tcW w:w="1304" w:type="dxa"/>
            <w:shd w:val="clear" w:color="auto" w:fill="4F8A67"/>
            <w:tcMar>
              <w:top w:w="70" w:type="dxa"/>
              <w:left w:w="80" w:type="dxa"/>
              <w:bottom w:w="70" w:type="dxa"/>
              <w:right w:w="80" w:type="dxa"/>
            </w:tcMar>
            <w:vAlign w:val="center"/>
          </w:tcPr>
          <w:p w14:paraId="40C9944F">
            <w:pPr>
              <w:jc w:val="center"/>
            </w:pPr>
            <w:r>
              <w:rPr>
                <w:rFonts w:ascii="Aptos" w:hAnsi="Aptos" w:eastAsia="Aptos"/>
                <w:b/>
                <w:i w:val="0"/>
                <w:color w:val="FFFFFF"/>
                <w:sz w:val="15"/>
              </w:rPr>
              <w:t>Kiểu / Type</w:t>
            </w:r>
          </w:p>
        </w:tc>
        <w:tc>
          <w:tcPr>
            <w:tcW w:w="1134" w:type="dxa"/>
            <w:shd w:val="clear" w:color="auto" w:fill="4F8A67"/>
            <w:tcMar>
              <w:top w:w="70" w:type="dxa"/>
              <w:left w:w="80" w:type="dxa"/>
              <w:bottom w:w="70" w:type="dxa"/>
              <w:right w:w="80" w:type="dxa"/>
            </w:tcMar>
            <w:vAlign w:val="center"/>
          </w:tcPr>
          <w:p w14:paraId="4626517A">
            <w:pPr>
              <w:jc w:val="center"/>
            </w:pPr>
            <w:r>
              <w:rPr>
                <w:rFonts w:ascii="Aptos" w:hAnsi="Aptos" w:eastAsia="Aptos"/>
                <w:b/>
                <w:i w:val="0"/>
                <w:color w:val="FFFFFF"/>
                <w:sz w:val="15"/>
              </w:rPr>
              <w:t>Khóa / Key</w:t>
            </w:r>
          </w:p>
        </w:tc>
        <w:tc>
          <w:tcPr>
            <w:tcW w:w="794" w:type="dxa"/>
            <w:shd w:val="clear" w:color="auto" w:fill="4F8A67"/>
            <w:tcMar>
              <w:top w:w="70" w:type="dxa"/>
              <w:left w:w="80" w:type="dxa"/>
              <w:bottom w:w="70" w:type="dxa"/>
              <w:right w:w="80" w:type="dxa"/>
            </w:tcMar>
            <w:vAlign w:val="center"/>
          </w:tcPr>
          <w:p w14:paraId="3718BF23">
            <w:pPr>
              <w:jc w:val="center"/>
            </w:pPr>
            <w:r>
              <w:rPr>
                <w:rFonts w:ascii="Aptos" w:hAnsi="Aptos" w:eastAsia="Aptos"/>
                <w:b/>
                <w:i w:val="0"/>
                <w:color w:val="FFFFFF"/>
                <w:sz w:val="15"/>
              </w:rPr>
              <w:t>NULL?</w:t>
            </w:r>
          </w:p>
        </w:tc>
        <w:tc>
          <w:tcPr>
            <w:tcW w:w="1304" w:type="dxa"/>
            <w:shd w:val="clear" w:color="auto" w:fill="4F8A67"/>
            <w:tcMar>
              <w:top w:w="70" w:type="dxa"/>
              <w:left w:w="80" w:type="dxa"/>
              <w:bottom w:w="70" w:type="dxa"/>
              <w:right w:w="80" w:type="dxa"/>
            </w:tcMar>
            <w:vAlign w:val="center"/>
          </w:tcPr>
          <w:p w14:paraId="36AC11E2">
            <w:pPr>
              <w:jc w:val="center"/>
            </w:pPr>
            <w:r>
              <w:rPr>
                <w:rFonts w:ascii="Aptos" w:hAnsi="Aptos" w:eastAsia="Aptos"/>
                <w:b/>
                <w:i w:val="0"/>
                <w:color w:val="FFFFFF"/>
                <w:sz w:val="15"/>
              </w:rPr>
              <w:t>Mặc định / Default</w:t>
            </w:r>
          </w:p>
        </w:tc>
        <w:tc>
          <w:tcPr>
            <w:tcW w:w="2551" w:type="dxa"/>
            <w:shd w:val="clear" w:color="auto" w:fill="4F8A67"/>
            <w:tcMar>
              <w:top w:w="70" w:type="dxa"/>
              <w:left w:w="80" w:type="dxa"/>
              <w:bottom w:w="70" w:type="dxa"/>
              <w:right w:w="80" w:type="dxa"/>
            </w:tcMar>
            <w:vAlign w:val="center"/>
          </w:tcPr>
          <w:p w14:paraId="0735492F">
            <w:pPr>
              <w:jc w:val="center"/>
            </w:pPr>
            <w:r>
              <w:rPr>
                <w:rFonts w:ascii="Aptos" w:hAnsi="Aptos" w:eastAsia="Aptos"/>
                <w:b/>
                <w:i w:val="0"/>
                <w:color w:val="FFFFFF"/>
                <w:sz w:val="15"/>
              </w:rPr>
              <w:t>Quy tắc / Rule</w:t>
            </w:r>
          </w:p>
        </w:tc>
      </w:tr>
      <w:tr w14:paraId="69F5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7D32FE9F">
            <w:r>
              <w:rPr>
                <w:rFonts w:ascii="Aptos" w:hAnsi="Aptos" w:eastAsia="Aptos"/>
                <w:b w:val="0"/>
                <w:i w:val="0"/>
                <w:color w:val="242424"/>
                <w:sz w:val="15"/>
              </w:rPr>
              <w:t>log_id</w:t>
            </w:r>
          </w:p>
        </w:tc>
        <w:tc>
          <w:tcPr>
            <w:tcW w:w="1304" w:type="dxa"/>
            <w:tcMar>
              <w:top w:w="70" w:type="dxa"/>
              <w:left w:w="80" w:type="dxa"/>
              <w:bottom w:w="70" w:type="dxa"/>
              <w:right w:w="80" w:type="dxa"/>
            </w:tcMar>
            <w:vAlign w:val="top"/>
          </w:tcPr>
          <w:p w14:paraId="6BA26F9B">
            <w:r>
              <w:rPr>
                <w:rFonts w:ascii="Aptos" w:hAnsi="Aptos" w:eastAsia="Aptos"/>
                <w:b w:val="0"/>
                <w:i w:val="0"/>
                <w:color w:val="242424"/>
                <w:sz w:val="15"/>
              </w:rPr>
              <w:t>BIGINT</w:t>
            </w:r>
          </w:p>
        </w:tc>
        <w:tc>
          <w:tcPr>
            <w:tcW w:w="1134" w:type="dxa"/>
            <w:tcMar>
              <w:top w:w="70" w:type="dxa"/>
              <w:left w:w="80" w:type="dxa"/>
              <w:bottom w:w="70" w:type="dxa"/>
              <w:right w:w="80" w:type="dxa"/>
            </w:tcMar>
            <w:vAlign w:val="top"/>
          </w:tcPr>
          <w:p w14:paraId="35335916">
            <w:r>
              <w:rPr>
                <w:rFonts w:ascii="Aptos" w:hAnsi="Aptos" w:eastAsia="Aptos"/>
                <w:b w:val="0"/>
                <w:i w:val="0"/>
                <w:color w:val="242424"/>
                <w:sz w:val="15"/>
              </w:rPr>
              <w:t>PK</w:t>
            </w:r>
          </w:p>
        </w:tc>
        <w:tc>
          <w:tcPr>
            <w:tcW w:w="794" w:type="dxa"/>
            <w:tcMar>
              <w:top w:w="70" w:type="dxa"/>
              <w:left w:w="80" w:type="dxa"/>
              <w:bottom w:w="70" w:type="dxa"/>
              <w:right w:w="80" w:type="dxa"/>
            </w:tcMar>
            <w:vAlign w:val="top"/>
          </w:tcPr>
          <w:p w14:paraId="55727F4D">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47CE97C3">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033AC4FF">
            <w:r>
              <w:rPr>
                <w:rFonts w:ascii="Aptos" w:hAnsi="Aptos" w:eastAsia="Aptos"/>
                <w:b w:val="0"/>
                <w:i w:val="0"/>
                <w:color w:val="242424"/>
                <w:sz w:val="15"/>
              </w:rPr>
              <w:t>Mã nhật ký truy cập.</w:t>
            </w:r>
          </w:p>
        </w:tc>
      </w:tr>
      <w:tr w14:paraId="4703C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0E3AC908">
            <w:r>
              <w:rPr>
                <w:rFonts w:ascii="Aptos" w:hAnsi="Aptos" w:eastAsia="Aptos"/>
                <w:b w:val="0"/>
                <w:i w:val="0"/>
                <w:color w:val="242424"/>
                <w:sz w:val="15"/>
              </w:rPr>
              <w:t>person_id</w:t>
            </w:r>
          </w:p>
        </w:tc>
        <w:tc>
          <w:tcPr>
            <w:tcW w:w="1304" w:type="dxa"/>
            <w:shd w:val="clear" w:color="auto" w:fill="F4F5F6"/>
            <w:tcMar>
              <w:top w:w="70" w:type="dxa"/>
              <w:left w:w="80" w:type="dxa"/>
              <w:bottom w:w="70" w:type="dxa"/>
              <w:right w:w="80" w:type="dxa"/>
            </w:tcMar>
            <w:vAlign w:val="top"/>
          </w:tcPr>
          <w:p w14:paraId="43E4170A">
            <w:r>
              <w:rPr>
                <w:rFonts w:ascii="Aptos" w:hAnsi="Aptos" w:eastAsia="Aptos"/>
                <w:b w:val="0"/>
                <w:i w:val="0"/>
                <w:color w:val="242424"/>
                <w:sz w:val="15"/>
              </w:rPr>
              <w:t>INT</w:t>
            </w:r>
          </w:p>
        </w:tc>
        <w:tc>
          <w:tcPr>
            <w:tcW w:w="1134" w:type="dxa"/>
            <w:shd w:val="clear" w:color="auto" w:fill="F4F5F6"/>
            <w:tcMar>
              <w:top w:w="70" w:type="dxa"/>
              <w:left w:w="80" w:type="dxa"/>
              <w:bottom w:w="70" w:type="dxa"/>
              <w:right w:w="80" w:type="dxa"/>
            </w:tcMar>
            <w:vAlign w:val="top"/>
          </w:tcPr>
          <w:p w14:paraId="79C8E1F0">
            <w:r>
              <w:rPr>
                <w:rFonts w:ascii="Aptos" w:hAnsi="Aptos" w:eastAsia="Aptos"/>
                <w:b w:val="0"/>
                <w:i w:val="0"/>
                <w:color w:val="242424"/>
                <w:sz w:val="15"/>
              </w:rPr>
              <w:t>FK</w:t>
            </w:r>
          </w:p>
        </w:tc>
        <w:tc>
          <w:tcPr>
            <w:tcW w:w="794" w:type="dxa"/>
            <w:shd w:val="clear" w:color="auto" w:fill="F4F5F6"/>
            <w:tcMar>
              <w:top w:w="70" w:type="dxa"/>
              <w:left w:w="80" w:type="dxa"/>
              <w:bottom w:w="70" w:type="dxa"/>
              <w:right w:w="80" w:type="dxa"/>
            </w:tcMar>
            <w:vAlign w:val="top"/>
          </w:tcPr>
          <w:p w14:paraId="0D52E2CC">
            <w:r>
              <w:rPr>
                <w:rFonts w:ascii="Aptos" w:hAnsi="Aptos" w:eastAsia="Aptos"/>
                <w:b w:val="0"/>
                <w:i w:val="0"/>
                <w:color w:val="242424"/>
                <w:sz w:val="15"/>
              </w:rPr>
              <w:t>Có</w:t>
            </w:r>
          </w:p>
        </w:tc>
        <w:tc>
          <w:tcPr>
            <w:tcW w:w="1304" w:type="dxa"/>
            <w:shd w:val="clear" w:color="auto" w:fill="F4F5F6"/>
            <w:tcMar>
              <w:top w:w="70" w:type="dxa"/>
              <w:left w:w="80" w:type="dxa"/>
              <w:bottom w:w="70" w:type="dxa"/>
              <w:right w:w="80" w:type="dxa"/>
            </w:tcMar>
            <w:vAlign w:val="top"/>
          </w:tcPr>
          <w:p w14:paraId="42D7B83F">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71D52456">
            <w:r>
              <w:rPr>
                <w:rFonts w:ascii="Aptos" w:hAnsi="Aptos" w:eastAsia="Aptos"/>
                <w:b w:val="0"/>
                <w:i w:val="0"/>
                <w:color w:val="242424"/>
                <w:sz w:val="15"/>
              </w:rPr>
              <w:t>PERSON truy cập; nullability cần khớp với chính sách public access.</w:t>
            </w:r>
          </w:p>
        </w:tc>
      </w:tr>
      <w:tr w14:paraId="7C34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7E2D6447">
            <w:r>
              <w:rPr>
                <w:rFonts w:ascii="Aptos" w:hAnsi="Aptos" w:eastAsia="Aptos"/>
                <w:b w:val="0"/>
                <w:i w:val="0"/>
                <w:color w:val="242424"/>
                <w:sz w:val="15"/>
              </w:rPr>
              <w:t>journal_resource_id</w:t>
            </w:r>
          </w:p>
        </w:tc>
        <w:tc>
          <w:tcPr>
            <w:tcW w:w="1304" w:type="dxa"/>
            <w:tcMar>
              <w:top w:w="70" w:type="dxa"/>
              <w:left w:w="80" w:type="dxa"/>
              <w:bottom w:w="70" w:type="dxa"/>
              <w:right w:w="80" w:type="dxa"/>
            </w:tcMar>
            <w:vAlign w:val="top"/>
          </w:tcPr>
          <w:p w14:paraId="0E928356">
            <w:r>
              <w:rPr>
                <w:rFonts w:ascii="Aptos" w:hAnsi="Aptos" w:eastAsia="Aptos"/>
                <w:b w:val="0"/>
                <w:i w:val="0"/>
                <w:color w:val="242424"/>
                <w:sz w:val="15"/>
              </w:rPr>
              <w:t>INT</w:t>
            </w:r>
          </w:p>
        </w:tc>
        <w:tc>
          <w:tcPr>
            <w:tcW w:w="1134" w:type="dxa"/>
            <w:tcMar>
              <w:top w:w="70" w:type="dxa"/>
              <w:left w:w="80" w:type="dxa"/>
              <w:bottom w:w="70" w:type="dxa"/>
              <w:right w:w="80" w:type="dxa"/>
            </w:tcMar>
            <w:vAlign w:val="top"/>
          </w:tcPr>
          <w:p w14:paraId="4331ECA1">
            <w:r>
              <w:rPr>
                <w:rFonts w:ascii="Aptos" w:hAnsi="Aptos" w:eastAsia="Aptos"/>
                <w:b w:val="0"/>
                <w:i w:val="0"/>
                <w:color w:val="242424"/>
                <w:sz w:val="15"/>
              </w:rPr>
              <w:t>FK</w:t>
            </w:r>
          </w:p>
        </w:tc>
        <w:tc>
          <w:tcPr>
            <w:tcW w:w="794" w:type="dxa"/>
            <w:tcMar>
              <w:top w:w="70" w:type="dxa"/>
              <w:left w:w="80" w:type="dxa"/>
              <w:bottom w:w="70" w:type="dxa"/>
              <w:right w:w="80" w:type="dxa"/>
            </w:tcMar>
            <w:vAlign w:val="top"/>
          </w:tcPr>
          <w:p w14:paraId="40CBC7D2">
            <w:r>
              <w:rPr>
                <w:rFonts w:ascii="Aptos" w:hAnsi="Aptos" w:eastAsia="Aptos"/>
                <w:b w:val="0"/>
                <w:i w:val="0"/>
                <w:color w:val="242424"/>
                <w:sz w:val="15"/>
              </w:rPr>
              <w:t>Không</w:t>
            </w:r>
          </w:p>
        </w:tc>
        <w:tc>
          <w:tcPr>
            <w:tcW w:w="1304" w:type="dxa"/>
            <w:tcMar>
              <w:top w:w="70" w:type="dxa"/>
              <w:left w:w="80" w:type="dxa"/>
              <w:bottom w:w="70" w:type="dxa"/>
              <w:right w:w="80" w:type="dxa"/>
            </w:tcMar>
            <w:vAlign w:val="top"/>
          </w:tcPr>
          <w:p w14:paraId="07D4BB39">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69790A68">
            <w:r>
              <w:rPr>
                <w:rFonts w:ascii="Aptos" w:hAnsi="Aptos" w:eastAsia="Aptos"/>
                <w:b w:val="0"/>
                <w:i w:val="0"/>
                <w:color w:val="242424"/>
                <w:sz w:val="15"/>
              </w:rPr>
              <w:t>DIGITAL_JOURNAL được truy cập.</w:t>
            </w:r>
          </w:p>
        </w:tc>
      </w:tr>
      <w:tr w14:paraId="7605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67A9207C">
            <w:r>
              <w:rPr>
                <w:rFonts w:ascii="Aptos" w:hAnsi="Aptos" w:eastAsia="Aptos"/>
                <w:b w:val="0"/>
                <w:i w:val="0"/>
                <w:color w:val="242424"/>
                <w:sz w:val="15"/>
              </w:rPr>
              <w:t>access_timestamp</w:t>
            </w:r>
          </w:p>
        </w:tc>
        <w:tc>
          <w:tcPr>
            <w:tcW w:w="1304" w:type="dxa"/>
            <w:shd w:val="clear" w:color="auto" w:fill="F4F5F6"/>
            <w:tcMar>
              <w:top w:w="70" w:type="dxa"/>
              <w:left w:w="80" w:type="dxa"/>
              <w:bottom w:w="70" w:type="dxa"/>
              <w:right w:w="80" w:type="dxa"/>
            </w:tcMar>
            <w:vAlign w:val="top"/>
          </w:tcPr>
          <w:p w14:paraId="34C592B4">
            <w:r>
              <w:rPr>
                <w:rFonts w:ascii="Aptos" w:hAnsi="Aptos" w:eastAsia="Aptos"/>
                <w:b w:val="0"/>
                <w:i w:val="0"/>
                <w:color w:val="242424"/>
                <w:sz w:val="15"/>
              </w:rPr>
              <w:t>TIMESTAMP</w:t>
            </w:r>
          </w:p>
        </w:tc>
        <w:tc>
          <w:tcPr>
            <w:tcW w:w="1134" w:type="dxa"/>
            <w:shd w:val="clear" w:color="auto" w:fill="F4F5F6"/>
            <w:tcMar>
              <w:top w:w="70" w:type="dxa"/>
              <w:left w:w="80" w:type="dxa"/>
              <w:bottom w:w="70" w:type="dxa"/>
              <w:right w:w="80" w:type="dxa"/>
            </w:tcMar>
            <w:vAlign w:val="top"/>
          </w:tcPr>
          <w:p w14:paraId="62099F20">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39E23A80">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1A8E5D3C">
            <w:r>
              <w:rPr>
                <w:rFonts w:ascii="Aptos" w:hAnsi="Aptos" w:eastAsia="Aptos"/>
                <w:b w:val="0"/>
                <w:i w:val="0"/>
                <w:color w:val="242424"/>
                <w:sz w:val="15"/>
              </w:rPr>
              <w:t>CURRENT_TIMESTAMP</w:t>
            </w:r>
          </w:p>
        </w:tc>
        <w:tc>
          <w:tcPr>
            <w:tcW w:w="2551" w:type="dxa"/>
            <w:shd w:val="clear" w:color="auto" w:fill="F4F5F6"/>
            <w:tcMar>
              <w:top w:w="70" w:type="dxa"/>
              <w:left w:w="80" w:type="dxa"/>
              <w:bottom w:w="70" w:type="dxa"/>
              <w:right w:w="80" w:type="dxa"/>
            </w:tcMar>
            <w:vAlign w:val="top"/>
          </w:tcPr>
          <w:p w14:paraId="25252A4C">
            <w:r>
              <w:rPr>
                <w:rFonts w:ascii="Aptos" w:hAnsi="Aptos" w:eastAsia="Aptos"/>
                <w:b w:val="0"/>
                <w:i w:val="0"/>
                <w:color w:val="242424"/>
                <w:sz w:val="15"/>
              </w:rPr>
              <w:t>Thời điểm truy cập.</w:t>
            </w:r>
          </w:p>
        </w:tc>
      </w:tr>
      <w:tr w14:paraId="581FB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top"/>
          </w:tcPr>
          <w:p w14:paraId="6B9CFCD0">
            <w:r>
              <w:rPr>
                <w:rFonts w:ascii="Aptos" w:hAnsi="Aptos" w:eastAsia="Aptos"/>
                <w:b w:val="0"/>
                <w:i w:val="0"/>
                <w:color w:val="242424"/>
                <w:sz w:val="15"/>
              </w:rPr>
              <w:t>ip_address</w:t>
            </w:r>
          </w:p>
        </w:tc>
        <w:tc>
          <w:tcPr>
            <w:tcW w:w="1304" w:type="dxa"/>
            <w:tcMar>
              <w:top w:w="70" w:type="dxa"/>
              <w:left w:w="80" w:type="dxa"/>
              <w:bottom w:w="70" w:type="dxa"/>
              <w:right w:w="80" w:type="dxa"/>
            </w:tcMar>
            <w:vAlign w:val="top"/>
          </w:tcPr>
          <w:p w14:paraId="07C2A68B">
            <w:r>
              <w:rPr>
                <w:rFonts w:ascii="Aptos" w:hAnsi="Aptos" w:eastAsia="Aptos"/>
                <w:b w:val="0"/>
                <w:i w:val="0"/>
                <w:color w:val="242424"/>
                <w:sz w:val="15"/>
              </w:rPr>
              <w:t>VARCHAR(45)</w:t>
            </w:r>
          </w:p>
        </w:tc>
        <w:tc>
          <w:tcPr>
            <w:tcW w:w="1134" w:type="dxa"/>
            <w:tcMar>
              <w:top w:w="70" w:type="dxa"/>
              <w:left w:w="80" w:type="dxa"/>
              <w:bottom w:w="70" w:type="dxa"/>
              <w:right w:w="80" w:type="dxa"/>
            </w:tcMar>
            <w:vAlign w:val="top"/>
          </w:tcPr>
          <w:p w14:paraId="69BA0961">
            <w:r>
              <w:rPr>
                <w:rFonts w:ascii="Aptos" w:hAnsi="Aptos" w:eastAsia="Aptos"/>
                <w:b w:val="0"/>
                <w:i w:val="0"/>
                <w:color w:val="242424"/>
                <w:sz w:val="15"/>
              </w:rPr>
              <w:t>-</w:t>
            </w:r>
          </w:p>
        </w:tc>
        <w:tc>
          <w:tcPr>
            <w:tcW w:w="794" w:type="dxa"/>
            <w:tcMar>
              <w:top w:w="70" w:type="dxa"/>
              <w:left w:w="80" w:type="dxa"/>
              <w:bottom w:w="70" w:type="dxa"/>
              <w:right w:w="80" w:type="dxa"/>
            </w:tcMar>
            <w:vAlign w:val="top"/>
          </w:tcPr>
          <w:p w14:paraId="570AEE09">
            <w:r>
              <w:rPr>
                <w:rFonts w:ascii="Aptos" w:hAnsi="Aptos" w:eastAsia="Aptos"/>
                <w:b w:val="0"/>
                <w:i w:val="0"/>
                <w:color w:val="242424"/>
                <w:sz w:val="15"/>
              </w:rPr>
              <w:t>Có</w:t>
            </w:r>
          </w:p>
        </w:tc>
        <w:tc>
          <w:tcPr>
            <w:tcW w:w="1304" w:type="dxa"/>
            <w:tcMar>
              <w:top w:w="70" w:type="dxa"/>
              <w:left w:w="80" w:type="dxa"/>
              <w:bottom w:w="70" w:type="dxa"/>
              <w:right w:w="80" w:type="dxa"/>
            </w:tcMar>
            <w:vAlign w:val="top"/>
          </w:tcPr>
          <w:p w14:paraId="647FA940">
            <w:r>
              <w:rPr>
                <w:rFonts w:ascii="Aptos" w:hAnsi="Aptos" w:eastAsia="Aptos"/>
                <w:b w:val="0"/>
                <w:i w:val="0"/>
                <w:color w:val="242424"/>
                <w:sz w:val="15"/>
              </w:rPr>
              <w:t>-</w:t>
            </w:r>
          </w:p>
        </w:tc>
        <w:tc>
          <w:tcPr>
            <w:tcW w:w="2551" w:type="dxa"/>
            <w:tcMar>
              <w:top w:w="70" w:type="dxa"/>
              <w:left w:w="80" w:type="dxa"/>
              <w:bottom w:w="70" w:type="dxa"/>
              <w:right w:w="80" w:type="dxa"/>
            </w:tcMar>
            <w:vAlign w:val="top"/>
          </w:tcPr>
          <w:p w14:paraId="12BE1564">
            <w:r>
              <w:rPr>
                <w:rFonts w:ascii="Aptos" w:hAnsi="Aptos" w:eastAsia="Aptos"/>
                <w:b w:val="0"/>
                <w:i w:val="0"/>
                <w:color w:val="242424"/>
                <w:sz w:val="15"/>
              </w:rPr>
              <w:t>IP v4/v6 dạng text.</w:t>
            </w:r>
          </w:p>
        </w:tc>
      </w:tr>
      <w:tr w14:paraId="0CEC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4F5F6"/>
            <w:tcMar>
              <w:top w:w="70" w:type="dxa"/>
              <w:left w:w="80" w:type="dxa"/>
              <w:bottom w:w="70" w:type="dxa"/>
              <w:right w:w="80" w:type="dxa"/>
            </w:tcMar>
            <w:vAlign w:val="top"/>
          </w:tcPr>
          <w:p w14:paraId="6417A7BE">
            <w:r>
              <w:rPr>
                <w:rFonts w:ascii="Aptos" w:hAnsi="Aptos" w:eastAsia="Aptos"/>
                <w:b w:val="0"/>
                <w:i w:val="0"/>
                <w:color w:val="242424"/>
                <w:sz w:val="15"/>
              </w:rPr>
              <w:t>download_success</w:t>
            </w:r>
          </w:p>
        </w:tc>
        <w:tc>
          <w:tcPr>
            <w:tcW w:w="1304" w:type="dxa"/>
            <w:shd w:val="clear" w:color="auto" w:fill="F4F5F6"/>
            <w:tcMar>
              <w:top w:w="70" w:type="dxa"/>
              <w:left w:w="80" w:type="dxa"/>
              <w:bottom w:w="70" w:type="dxa"/>
              <w:right w:w="80" w:type="dxa"/>
            </w:tcMar>
            <w:vAlign w:val="top"/>
          </w:tcPr>
          <w:p w14:paraId="1AC4F68B">
            <w:r>
              <w:rPr>
                <w:rFonts w:ascii="Aptos" w:hAnsi="Aptos" w:eastAsia="Aptos"/>
                <w:b w:val="0"/>
                <w:i w:val="0"/>
                <w:color w:val="242424"/>
                <w:sz w:val="15"/>
              </w:rPr>
              <w:t>BOOLEAN</w:t>
            </w:r>
          </w:p>
        </w:tc>
        <w:tc>
          <w:tcPr>
            <w:tcW w:w="1134" w:type="dxa"/>
            <w:shd w:val="clear" w:color="auto" w:fill="F4F5F6"/>
            <w:tcMar>
              <w:top w:w="70" w:type="dxa"/>
              <w:left w:w="80" w:type="dxa"/>
              <w:bottom w:w="70" w:type="dxa"/>
              <w:right w:w="80" w:type="dxa"/>
            </w:tcMar>
            <w:vAlign w:val="top"/>
          </w:tcPr>
          <w:p w14:paraId="455F61E7">
            <w:r>
              <w:rPr>
                <w:rFonts w:ascii="Aptos" w:hAnsi="Aptos" w:eastAsia="Aptos"/>
                <w:b w:val="0"/>
                <w:i w:val="0"/>
                <w:color w:val="242424"/>
                <w:sz w:val="15"/>
              </w:rPr>
              <w:t>-</w:t>
            </w:r>
          </w:p>
        </w:tc>
        <w:tc>
          <w:tcPr>
            <w:tcW w:w="794" w:type="dxa"/>
            <w:shd w:val="clear" w:color="auto" w:fill="F4F5F6"/>
            <w:tcMar>
              <w:top w:w="70" w:type="dxa"/>
              <w:left w:w="80" w:type="dxa"/>
              <w:bottom w:w="70" w:type="dxa"/>
              <w:right w:w="80" w:type="dxa"/>
            </w:tcMar>
            <w:vAlign w:val="top"/>
          </w:tcPr>
          <w:p w14:paraId="0F9348B1">
            <w:r>
              <w:rPr>
                <w:rFonts w:ascii="Aptos" w:hAnsi="Aptos" w:eastAsia="Aptos"/>
                <w:b w:val="0"/>
                <w:i w:val="0"/>
                <w:color w:val="242424"/>
                <w:sz w:val="15"/>
              </w:rPr>
              <w:t>Không</w:t>
            </w:r>
          </w:p>
        </w:tc>
        <w:tc>
          <w:tcPr>
            <w:tcW w:w="1304" w:type="dxa"/>
            <w:shd w:val="clear" w:color="auto" w:fill="F4F5F6"/>
            <w:tcMar>
              <w:top w:w="70" w:type="dxa"/>
              <w:left w:w="80" w:type="dxa"/>
              <w:bottom w:w="70" w:type="dxa"/>
              <w:right w:w="80" w:type="dxa"/>
            </w:tcMar>
            <w:vAlign w:val="top"/>
          </w:tcPr>
          <w:p w14:paraId="4BFB3A9C">
            <w:r>
              <w:rPr>
                <w:rFonts w:ascii="Aptos" w:hAnsi="Aptos" w:eastAsia="Aptos"/>
                <w:b w:val="0"/>
                <w:i w:val="0"/>
                <w:color w:val="242424"/>
                <w:sz w:val="15"/>
              </w:rPr>
              <w:t>-</w:t>
            </w:r>
          </w:p>
        </w:tc>
        <w:tc>
          <w:tcPr>
            <w:tcW w:w="2551" w:type="dxa"/>
            <w:shd w:val="clear" w:color="auto" w:fill="F4F5F6"/>
            <w:tcMar>
              <w:top w:w="70" w:type="dxa"/>
              <w:left w:w="80" w:type="dxa"/>
              <w:bottom w:w="70" w:type="dxa"/>
              <w:right w:w="80" w:type="dxa"/>
            </w:tcMar>
            <w:vAlign w:val="top"/>
          </w:tcPr>
          <w:p w14:paraId="556E3DF2">
            <w:r>
              <w:rPr>
                <w:rFonts w:ascii="Aptos" w:hAnsi="Aptos" w:eastAsia="Aptos"/>
                <w:b w:val="0"/>
                <w:i w:val="0"/>
                <w:color w:val="242424"/>
                <w:sz w:val="15"/>
              </w:rPr>
              <w:t>Kết quả tải xuống/truy cập.</w:t>
            </w:r>
          </w:p>
        </w:tc>
      </w:tr>
    </w:tbl>
    <w:p w14:paraId="21EFCCBE">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2358CB50">
        <w:tblPrEx>
          <w:tblCellMar>
            <w:top w:w="0" w:type="dxa"/>
            <w:left w:w="108" w:type="dxa"/>
            <w:bottom w:w="0" w:type="dxa"/>
            <w:right w:w="108" w:type="dxa"/>
          </w:tblCellMar>
        </w:tblPrEx>
        <w:trPr>
          <w:cantSplit/>
          <w:jc w:val="center"/>
        </w:trPr>
        <w:tc>
          <w:tcPr>
            <w:tcW w:w="10200" w:type="dxa"/>
            <w:tcBorders>
              <w:top w:val="single" w:color="E8C547" w:sz="8" w:space="0"/>
              <w:left w:val="single" w:color="E8C547" w:sz="8" w:space="0"/>
              <w:bottom w:val="single" w:color="E8C547" w:sz="8" w:space="0"/>
              <w:right w:val="single" w:color="E8C547" w:sz="8" w:space="0"/>
            </w:tcBorders>
            <w:shd w:val="clear" w:color="auto" w:fill="FFF8DA"/>
            <w:tcMar>
              <w:top w:w="110" w:type="dxa"/>
              <w:left w:w="130" w:type="dxa"/>
              <w:bottom w:w="110" w:type="dxa"/>
              <w:right w:w="130" w:type="dxa"/>
            </w:tcMar>
          </w:tcPr>
          <w:p w14:paraId="2ADD1B8D">
            <w:r>
              <w:rPr>
                <w:rFonts w:ascii="Aptos" w:hAnsi="Aptos" w:eastAsia="Aptos"/>
                <w:b/>
                <w:i w:val="0"/>
                <w:color w:val="E8C547"/>
                <w:sz w:val="25"/>
              </w:rPr>
              <w:t>4. TRIỂN KHAI CƠ SỞ DỮ LIỆU / DATABASE IMPLEMENTATION</w:t>
            </w:r>
          </w:p>
        </w:tc>
      </w:tr>
    </w:tbl>
    <w:p w14:paraId="6A39A304">
      <w:pPr>
        <w:spacing w:after="20"/>
      </w:pPr>
    </w:p>
    <w:p w14:paraId="1AAF94B4">
      <w:pPr>
        <w:pStyle w:val="2"/>
      </w:pPr>
      <w:r>
        <w:t>4.1 Chiến lược DDL / DDL Strategy</w:t>
      </w:r>
    </w:p>
    <w:p w14:paraId="4458F3FC">
      <w:r>
        <w:rPr>
          <w:rFonts w:ascii="Aptos" w:hAnsi="Aptos" w:eastAsia="Aptos"/>
          <w:b w:val="0"/>
          <w:i w:val="0"/>
          <w:color w:val="242424"/>
          <w:sz w:val="20"/>
        </w:rPr>
        <w:t>SQL cuối cùng sẽ dùng tên bảng/cột nhất quán, ưu tiên snake_case cho identifier, từ khóa SQL viết hoa và format dễ đọc. Thứ tự CREATE TABLE phải đi theo đồ thị khóa ngoại để tránh lỗi tham chiếu.</w:t>
      </w:r>
    </w:p>
    <w:p w14:paraId="03FF6F94">
      <w:pPr>
        <w:ind w:left="198"/>
      </w:pPr>
      <w:r>
        <w:rPr>
          <w:rFonts w:ascii="Aptos" w:hAnsi="Aptos" w:eastAsia="Aptos"/>
          <w:b w:val="0"/>
          <w:i/>
          <w:color w:val="666666"/>
          <w:sz w:val="18"/>
        </w:rPr>
        <w:t>The final SQL will follow consistent identifiers, readable formatting and a foreign-key-safe creation order.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572"/>
        <w:gridCol w:w="4365"/>
      </w:tblGrid>
      <w:tr w14:paraId="7191B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shd w:val="clear" w:color="auto" w:fill="4A6FA5"/>
            <w:tcMar>
              <w:top w:w="70" w:type="dxa"/>
              <w:left w:w="80" w:type="dxa"/>
              <w:bottom w:w="70" w:type="dxa"/>
              <w:right w:w="80" w:type="dxa"/>
            </w:tcMar>
            <w:vAlign w:val="center"/>
          </w:tcPr>
          <w:p w14:paraId="6B0F6AB7">
            <w:pPr>
              <w:jc w:val="center"/>
            </w:pPr>
            <w:r>
              <w:rPr>
                <w:rFonts w:ascii="Aptos" w:hAnsi="Aptos" w:eastAsia="Aptos"/>
                <w:b/>
                <w:i w:val="0"/>
                <w:color w:val="FFFFFF"/>
                <w:sz w:val="17"/>
              </w:rPr>
              <w:t>Bước / Step</w:t>
            </w:r>
          </w:p>
        </w:tc>
        <w:tc>
          <w:tcPr>
            <w:tcW w:w="3572" w:type="dxa"/>
            <w:shd w:val="clear" w:color="auto" w:fill="4A6FA5"/>
            <w:tcMar>
              <w:top w:w="70" w:type="dxa"/>
              <w:left w:w="80" w:type="dxa"/>
              <w:bottom w:w="70" w:type="dxa"/>
              <w:right w:w="80" w:type="dxa"/>
            </w:tcMar>
            <w:vAlign w:val="center"/>
          </w:tcPr>
          <w:p w14:paraId="3333D46A">
            <w:pPr>
              <w:jc w:val="center"/>
            </w:pPr>
            <w:r>
              <w:rPr>
                <w:rFonts w:ascii="Aptos" w:hAnsi="Aptos" w:eastAsia="Aptos"/>
                <w:b/>
                <w:i w:val="0"/>
                <w:color w:val="FFFFFF"/>
                <w:sz w:val="17"/>
              </w:rPr>
              <w:t>Nhóm bảng / Table group</w:t>
            </w:r>
          </w:p>
        </w:tc>
        <w:tc>
          <w:tcPr>
            <w:tcW w:w="4365" w:type="dxa"/>
            <w:shd w:val="clear" w:color="auto" w:fill="4A6FA5"/>
            <w:tcMar>
              <w:top w:w="70" w:type="dxa"/>
              <w:left w:w="80" w:type="dxa"/>
              <w:bottom w:w="70" w:type="dxa"/>
              <w:right w:w="80" w:type="dxa"/>
            </w:tcMar>
            <w:vAlign w:val="center"/>
          </w:tcPr>
          <w:p w14:paraId="64533F8F">
            <w:pPr>
              <w:jc w:val="center"/>
            </w:pPr>
            <w:r>
              <w:rPr>
                <w:rFonts w:ascii="Aptos" w:hAnsi="Aptos" w:eastAsia="Aptos"/>
                <w:b/>
                <w:i w:val="0"/>
                <w:color w:val="FFFFFF"/>
                <w:sz w:val="17"/>
              </w:rPr>
              <w:t>Lý do / Reason</w:t>
            </w:r>
          </w:p>
        </w:tc>
      </w:tr>
      <w:tr w14:paraId="1D237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top"/>
          </w:tcPr>
          <w:p w14:paraId="2CAE3F13">
            <w:r>
              <w:rPr>
                <w:rFonts w:ascii="Aptos" w:hAnsi="Aptos" w:eastAsia="Aptos"/>
                <w:b w:val="0"/>
                <w:i w:val="0"/>
                <w:color w:val="242424"/>
                <w:sz w:val="17"/>
              </w:rPr>
              <w:t>1</w:t>
            </w:r>
          </w:p>
        </w:tc>
        <w:tc>
          <w:tcPr>
            <w:tcW w:w="3572" w:type="dxa"/>
            <w:tcMar>
              <w:top w:w="70" w:type="dxa"/>
              <w:left w:w="80" w:type="dxa"/>
              <w:bottom w:w="70" w:type="dxa"/>
              <w:right w:w="80" w:type="dxa"/>
            </w:tcMar>
            <w:vAlign w:val="top"/>
          </w:tcPr>
          <w:p w14:paraId="16F8A2F4">
            <w:r>
              <w:rPr>
                <w:rFonts w:ascii="Aptos" w:hAnsi="Aptos" w:eastAsia="Aptos"/>
                <w:b w:val="0"/>
                <w:i w:val="0"/>
                <w:color w:val="242424"/>
                <w:sz w:val="17"/>
              </w:rPr>
              <w:t>PERSON, RESOURCE, LICENSE_PACKAGE</w:t>
            </w:r>
          </w:p>
        </w:tc>
        <w:tc>
          <w:tcPr>
            <w:tcW w:w="4365" w:type="dxa"/>
            <w:tcMar>
              <w:top w:w="70" w:type="dxa"/>
              <w:left w:w="80" w:type="dxa"/>
              <w:bottom w:w="70" w:type="dxa"/>
              <w:right w:w="80" w:type="dxa"/>
            </w:tcMar>
            <w:vAlign w:val="top"/>
          </w:tcPr>
          <w:p w14:paraId="588800DA">
            <w:r>
              <w:rPr>
                <w:rFonts w:ascii="Aptos" w:hAnsi="Aptos" w:eastAsia="Aptos"/>
                <w:b w:val="0"/>
                <w:i w:val="0"/>
                <w:color w:val="242424"/>
                <w:sz w:val="17"/>
              </w:rPr>
              <w:t>Các bảng gốc không phụ thuộc FK.</w:t>
            </w:r>
          </w:p>
        </w:tc>
      </w:tr>
      <w:tr w14:paraId="19BB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4F5F6"/>
            <w:tcMar>
              <w:top w:w="70" w:type="dxa"/>
              <w:left w:w="80" w:type="dxa"/>
              <w:bottom w:w="70" w:type="dxa"/>
              <w:right w:w="80" w:type="dxa"/>
            </w:tcMar>
            <w:vAlign w:val="top"/>
          </w:tcPr>
          <w:p w14:paraId="6CBA30F9">
            <w:r>
              <w:rPr>
                <w:rFonts w:ascii="Aptos" w:hAnsi="Aptos" w:eastAsia="Aptos"/>
                <w:b w:val="0"/>
                <w:i w:val="0"/>
                <w:color w:val="242424"/>
                <w:sz w:val="17"/>
              </w:rPr>
              <w:t>2</w:t>
            </w:r>
          </w:p>
        </w:tc>
        <w:tc>
          <w:tcPr>
            <w:tcW w:w="3572" w:type="dxa"/>
            <w:shd w:val="clear" w:color="auto" w:fill="F4F5F6"/>
            <w:tcMar>
              <w:top w:w="70" w:type="dxa"/>
              <w:left w:w="80" w:type="dxa"/>
              <w:bottom w:w="70" w:type="dxa"/>
              <w:right w:w="80" w:type="dxa"/>
            </w:tcMar>
            <w:vAlign w:val="top"/>
          </w:tcPr>
          <w:p w14:paraId="0220FB24">
            <w:r>
              <w:rPr>
                <w:rFonts w:ascii="Aptos" w:hAnsi="Aptos" w:eastAsia="Aptos"/>
                <w:b w:val="0"/>
                <w:i w:val="0"/>
                <w:color w:val="242424"/>
                <w:sz w:val="17"/>
              </w:rPr>
              <w:t>UNIVERSITY_MEMBER, EXTERNAL_AUTHOR, PHYSICAL_BOOK, DIGITAL_JOURNAL</w:t>
            </w:r>
          </w:p>
        </w:tc>
        <w:tc>
          <w:tcPr>
            <w:tcW w:w="4365" w:type="dxa"/>
            <w:shd w:val="clear" w:color="auto" w:fill="F4F5F6"/>
            <w:tcMar>
              <w:top w:w="70" w:type="dxa"/>
              <w:left w:w="80" w:type="dxa"/>
              <w:bottom w:w="70" w:type="dxa"/>
              <w:right w:w="80" w:type="dxa"/>
            </w:tcMar>
            <w:vAlign w:val="top"/>
          </w:tcPr>
          <w:p w14:paraId="5EA5F7B7">
            <w:r>
              <w:rPr>
                <w:rFonts w:ascii="Aptos" w:hAnsi="Aptos" w:eastAsia="Aptos"/>
                <w:b w:val="0"/>
                <w:i w:val="0"/>
                <w:color w:val="242424"/>
                <w:sz w:val="17"/>
              </w:rPr>
              <w:t>Các bảng chuyên biệt/subtype.</w:t>
            </w:r>
          </w:p>
        </w:tc>
      </w:tr>
      <w:tr w14:paraId="5E2D8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top"/>
          </w:tcPr>
          <w:p w14:paraId="6608FC3E">
            <w:r>
              <w:rPr>
                <w:rFonts w:ascii="Aptos" w:hAnsi="Aptos" w:eastAsia="Aptos"/>
                <w:b w:val="0"/>
                <w:i w:val="0"/>
                <w:color w:val="242424"/>
                <w:sz w:val="17"/>
              </w:rPr>
              <w:t>3</w:t>
            </w:r>
          </w:p>
        </w:tc>
        <w:tc>
          <w:tcPr>
            <w:tcW w:w="3572" w:type="dxa"/>
            <w:tcMar>
              <w:top w:w="70" w:type="dxa"/>
              <w:left w:w="80" w:type="dxa"/>
              <w:bottom w:w="70" w:type="dxa"/>
              <w:right w:w="80" w:type="dxa"/>
            </w:tcMar>
            <w:vAlign w:val="top"/>
          </w:tcPr>
          <w:p w14:paraId="193285DC">
            <w:r>
              <w:rPr>
                <w:rFonts w:ascii="Aptos" w:hAnsi="Aptos" w:eastAsia="Aptos"/>
                <w:b w:val="0"/>
                <w:i w:val="0"/>
                <w:color w:val="242424"/>
                <w:sz w:val="17"/>
              </w:rPr>
              <w:t>BOOK_COPY, GRANTED_LICENSE, RESOURCE_LICENSE, AUTHOR_OF</w:t>
            </w:r>
          </w:p>
        </w:tc>
        <w:tc>
          <w:tcPr>
            <w:tcW w:w="4365" w:type="dxa"/>
            <w:tcMar>
              <w:top w:w="70" w:type="dxa"/>
              <w:left w:w="80" w:type="dxa"/>
              <w:bottom w:w="70" w:type="dxa"/>
              <w:right w:w="80" w:type="dxa"/>
            </w:tcMar>
            <w:vAlign w:val="top"/>
          </w:tcPr>
          <w:p w14:paraId="13FD5451">
            <w:r>
              <w:rPr>
                <w:rFonts w:ascii="Aptos" w:hAnsi="Aptos" w:eastAsia="Aptos"/>
                <w:b w:val="0"/>
                <w:i w:val="0"/>
                <w:color w:val="242424"/>
                <w:sz w:val="17"/>
              </w:rPr>
              <w:t>Các bảng liên kết và dữ liệu phụ thuộc.</w:t>
            </w:r>
          </w:p>
        </w:tc>
      </w:tr>
      <w:tr w14:paraId="0C498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4F5F6"/>
            <w:tcMar>
              <w:top w:w="70" w:type="dxa"/>
              <w:left w:w="80" w:type="dxa"/>
              <w:bottom w:w="70" w:type="dxa"/>
              <w:right w:w="80" w:type="dxa"/>
            </w:tcMar>
            <w:vAlign w:val="top"/>
          </w:tcPr>
          <w:p w14:paraId="675F14AD">
            <w:r>
              <w:rPr>
                <w:rFonts w:ascii="Aptos" w:hAnsi="Aptos" w:eastAsia="Aptos"/>
                <w:b w:val="0"/>
                <w:i w:val="0"/>
                <w:color w:val="242424"/>
                <w:sz w:val="17"/>
              </w:rPr>
              <w:t>4</w:t>
            </w:r>
          </w:p>
        </w:tc>
        <w:tc>
          <w:tcPr>
            <w:tcW w:w="3572" w:type="dxa"/>
            <w:shd w:val="clear" w:color="auto" w:fill="F4F5F6"/>
            <w:tcMar>
              <w:top w:w="70" w:type="dxa"/>
              <w:left w:w="80" w:type="dxa"/>
              <w:bottom w:w="70" w:type="dxa"/>
              <w:right w:w="80" w:type="dxa"/>
            </w:tcMar>
            <w:vAlign w:val="top"/>
          </w:tcPr>
          <w:p w14:paraId="2F98FE0D">
            <w:r>
              <w:rPr>
                <w:rFonts w:ascii="Aptos" w:hAnsi="Aptos" w:eastAsia="Aptos"/>
                <w:b w:val="0"/>
                <w:i w:val="0"/>
                <w:color w:val="242424"/>
                <w:sz w:val="17"/>
              </w:rPr>
              <w:t>BORROW, FINE, PAYMENT_TRANSACTION</w:t>
            </w:r>
          </w:p>
        </w:tc>
        <w:tc>
          <w:tcPr>
            <w:tcW w:w="4365" w:type="dxa"/>
            <w:shd w:val="clear" w:color="auto" w:fill="F4F5F6"/>
            <w:tcMar>
              <w:top w:w="70" w:type="dxa"/>
              <w:left w:w="80" w:type="dxa"/>
              <w:bottom w:w="70" w:type="dxa"/>
              <w:right w:w="80" w:type="dxa"/>
            </w:tcMar>
            <w:vAlign w:val="top"/>
          </w:tcPr>
          <w:p w14:paraId="3C0FE59B">
            <w:r>
              <w:rPr>
                <w:rFonts w:ascii="Aptos" w:hAnsi="Aptos" w:eastAsia="Aptos"/>
                <w:b w:val="0"/>
                <w:i w:val="0"/>
                <w:color w:val="242424"/>
                <w:sz w:val="17"/>
              </w:rPr>
              <w:t>Chuỗi giao dịch vật lý và tài chính.</w:t>
            </w:r>
          </w:p>
        </w:tc>
      </w:tr>
      <w:tr w14:paraId="184D8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top"/>
          </w:tcPr>
          <w:p w14:paraId="0B760B3B">
            <w:r>
              <w:rPr>
                <w:rFonts w:ascii="Aptos" w:hAnsi="Aptos" w:eastAsia="Aptos"/>
                <w:b w:val="0"/>
                <w:i w:val="0"/>
                <w:color w:val="242424"/>
                <w:sz w:val="17"/>
              </w:rPr>
              <w:t>5</w:t>
            </w:r>
          </w:p>
        </w:tc>
        <w:tc>
          <w:tcPr>
            <w:tcW w:w="3572" w:type="dxa"/>
            <w:tcMar>
              <w:top w:w="70" w:type="dxa"/>
              <w:left w:w="80" w:type="dxa"/>
              <w:bottom w:w="70" w:type="dxa"/>
              <w:right w:w="80" w:type="dxa"/>
            </w:tcMar>
            <w:vAlign w:val="top"/>
          </w:tcPr>
          <w:p w14:paraId="772492F2">
            <w:r>
              <w:rPr>
                <w:rFonts w:ascii="Aptos" w:hAnsi="Aptos" w:eastAsia="Aptos"/>
                <w:b w:val="0"/>
                <w:i w:val="0"/>
                <w:color w:val="242424"/>
                <w:sz w:val="17"/>
              </w:rPr>
              <w:t>ACCESS_LOG</w:t>
            </w:r>
          </w:p>
        </w:tc>
        <w:tc>
          <w:tcPr>
            <w:tcW w:w="4365" w:type="dxa"/>
            <w:tcMar>
              <w:top w:w="70" w:type="dxa"/>
              <w:left w:w="80" w:type="dxa"/>
              <w:bottom w:w="70" w:type="dxa"/>
              <w:right w:w="80" w:type="dxa"/>
            </w:tcMar>
            <w:vAlign w:val="top"/>
          </w:tcPr>
          <w:p w14:paraId="63054A00">
            <w:r>
              <w:rPr>
                <w:rFonts w:ascii="Aptos" w:hAnsi="Aptos" w:eastAsia="Aptos"/>
                <w:b w:val="0"/>
                <w:i w:val="0"/>
                <w:color w:val="242424"/>
                <w:sz w:val="17"/>
              </w:rPr>
              <w:t>Nhật ký truy cập số.</w:t>
            </w:r>
          </w:p>
        </w:tc>
      </w:tr>
      <w:tr w14:paraId="346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shd w:val="clear" w:color="auto" w:fill="F4F5F6"/>
            <w:tcMar>
              <w:top w:w="70" w:type="dxa"/>
              <w:left w:w="80" w:type="dxa"/>
              <w:bottom w:w="70" w:type="dxa"/>
              <w:right w:w="80" w:type="dxa"/>
            </w:tcMar>
            <w:vAlign w:val="top"/>
          </w:tcPr>
          <w:p w14:paraId="5C1183B1">
            <w:r>
              <w:rPr>
                <w:rFonts w:ascii="Aptos" w:hAnsi="Aptos" w:eastAsia="Aptos"/>
                <w:b w:val="0"/>
                <w:i w:val="0"/>
                <w:color w:val="242424"/>
                <w:sz w:val="17"/>
              </w:rPr>
              <w:t>6</w:t>
            </w:r>
          </w:p>
        </w:tc>
        <w:tc>
          <w:tcPr>
            <w:tcW w:w="3572" w:type="dxa"/>
            <w:shd w:val="clear" w:color="auto" w:fill="F4F5F6"/>
            <w:tcMar>
              <w:top w:w="70" w:type="dxa"/>
              <w:left w:w="80" w:type="dxa"/>
              <w:bottom w:w="70" w:type="dxa"/>
              <w:right w:w="80" w:type="dxa"/>
            </w:tcMar>
            <w:vAlign w:val="top"/>
          </w:tcPr>
          <w:p w14:paraId="0FD123C9">
            <w:r>
              <w:rPr>
                <w:rFonts w:ascii="Aptos" w:hAnsi="Aptos" w:eastAsia="Aptos"/>
                <w:b w:val="0"/>
                <w:i w:val="0"/>
                <w:color w:val="242424"/>
                <w:sz w:val="17"/>
              </w:rPr>
              <w:t>INDEX / VIEW / TRIGGER / RBAC</w:t>
            </w:r>
          </w:p>
        </w:tc>
        <w:tc>
          <w:tcPr>
            <w:tcW w:w="4365" w:type="dxa"/>
            <w:shd w:val="clear" w:color="auto" w:fill="F4F5F6"/>
            <w:tcMar>
              <w:top w:w="70" w:type="dxa"/>
              <w:left w:w="80" w:type="dxa"/>
              <w:bottom w:w="70" w:type="dxa"/>
              <w:right w:w="80" w:type="dxa"/>
            </w:tcMar>
            <w:vAlign w:val="top"/>
          </w:tcPr>
          <w:p w14:paraId="7C0B9221">
            <w:r>
              <w:rPr>
                <w:rFonts w:ascii="Aptos" w:hAnsi="Aptos" w:eastAsia="Aptos"/>
                <w:b w:val="0"/>
                <w:i w:val="0"/>
                <w:color w:val="242424"/>
                <w:sz w:val="17"/>
              </w:rPr>
              <w:t>Các lớp tối ưu, kiểm soát và bảo mật.</w:t>
            </w:r>
          </w:p>
        </w:tc>
      </w:tr>
    </w:tbl>
    <w:p w14:paraId="6109D0BD">
      <w:pPr>
        <w:spacing w:after="0"/>
      </w:pPr>
    </w:p>
    <w:p w14:paraId="4D656346">
      <w:pPr>
        <w:pStyle w:val="2"/>
      </w:pPr>
      <w:r>
        <w:t>4.2 Ràng buộc dữ liệu / Core Constraints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0A428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8" w:type="dxa"/>
            <w:shd w:val="clear" w:color="auto" w:fill="4F8A67"/>
            <w:tcMar>
              <w:top w:w="70" w:type="dxa"/>
              <w:left w:w="80" w:type="dxa"/>
              <w:bottom w:w="70" w:type="dxa"/>
              <w:right w:w="80" w:type="dxa"/>
            </w:tcMar>
            <w:vAlign w:val="center"/>
          </w:tcPr>
          <w:p w14:paraId="5D40B8B7">
            <w:pPr>
              <w:jc w:val="center"/>
            </w:pPr>
            <w:r>
              <w:rPr>
                <w:rFonts w:ascii="Aptos" w:hAnsi="Aptos" w:eastAsia="Aptos"/>
                <w:b/>
                <w:i w:val="0"/>
                <w:color w:val="FFFFFF"/>
                <w:sz w:val="17"/>
              </w:rPr>
              <w:t>Loại / Type</w:t>
            </w:r>
          </w:p>
        </w:tc>
        <w:tc>
          <w:tcPr>
            <w:tcW w:w="6803" w:type="dxa"/>
            <w:shd w:val="clear" w:color="auto" w:fill="4F8A67"/>
            <w:tcMar>
              <w:top w:w="70" w:type="dxa"/>
              <w:left w:w="80" w:type="dxa"/>
              <w:bottom w:w="70" w:type="dxa"/>
              <w:right w:w="80" w:type="dxa"/>
            </w:tcMar>
            <w:vAlign w:val="center"/>
          </w:tcPr>
          <w:p w14:paraId="5B20FF8F">
            <w:pPr>
              <w:jc w:val="center"/>
            </w:pPr>
            <w:r>
              <w:rPr>
                <w:rFonts w:ascii="Aptos" w:hAnsi="Aptos" w:eastAsia="Aptos"/>
                <w:b/>
                <w:i w:val="0"/>
                <w:color w:val="FFFFFF"/>
                <w:sz w:val="17"/>
              </w:rPr>
              <w:t>Ý nghĩa triển khai</w:t>
            </w:r>
          </w:p>
        </w:tc>
      </w:tr>
      <w:tr w14:paraId="1924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3C1D1B11">
            <w:r>
              <w:rPr>
                <w:rFonts w:ascii="Aptos" w:hAnsi="Aptos" w:eastAsia="Aptos"/>
                <w:b w:val="0"/>
                <w:i w:val="0"/>
                <w:color w:val="242424"/>
                <w:sz w:val="17"/>
              </w:rPr>
              <w:t>PRIMARY KEY</w:t>
            </w:r>
          </w:p>
        </w:tc>
        <w:tc>
          <w:tcPr>
            <w:tcW w:w="6803" w:type="dxa"/>
            <w:tcMar>
              <w:top w:w="70" w:type="dxa"/>
              <w:left w:w="80" w:type="dxa"/>
              <w:bottom w:w="70" w:type="dxa"/>
              <w:right w:w="80" w:type="dxa"/>
            </w:tcMar>
            <w:vAlign w:val="top"/>
          </w:tcPr>
          <w:p w14:paraId="48070AD2">
            <w:r>
              <w:rPr>
                <w:rFonts w:ascii="Aptos" w:hAnsi="Aptos" w:eastAsia="Aptos"/>
                <w:b w:val="0"/>
                <w:i w:val="0"/>
                <w:color w:val="242424"/>
                <w:sz w:val="17"/>
              </w:rPr>
              <w:t>Mỗi bảng có định danh duy nhất; bảng liên kết dùng composite key khi phù hợp.</w:t>
            </w:r>
          </w:p>
        </w:tc>
      </w:tr>
      <w:tr w14:paraId="0E71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6F455DD5">
            <w:r>
              <w:rPr>
                <w:rFonts w:ascii="Aptos" w:hAnsi="Aptos" w:eastAsia="Aptos"/>
                <w:b w:val="0"/>
                <w:i w:val="0"/>
                <w:color w:val="242424"/>
                <w:sz w:val="17"/>
              </w:rPr>
              <w:t>FOREIGN KEY</w:t>
            </w:r>
          </w:p>
        </w:tc>
        <w:tc>
          <w:tcPr>
            <w:tcW w:w="6803" w:type="dxa"/>
            <w:shd w:val="clear" w:color="auto" w:fill="F4F5F6"/>
            <w:tcMar>
              <w:top w:w="70" w:type="dxa"/>
              <w:left w:w="80" w:type="dxa"/>
              <w:bottom w:w="70" w:type="dxa"/>
              <w:right w:w="80" w:type="dxa"/>
            </w:tcMar>
            <w:vAlign w:val="top"/>
          </w:tcPr>
          <w:p w14:paraId="3F1E8B9E">
            <w:r>
              <w:rPr>
                <w:rFonts w:ascii="Aptos" w:hAnsi="Aptos" w:eastAsia="Aptos"/>
                <w:b w:val="0"/>
                <w:i w:val="0"/>
                <w:color w:val="242424"/>
                <w:sz w:val="17"/>
              </w:rPr>
              <w:t>Bảo vệ quan hệ giữa PERSON–member/author, RESOURCE–subtype, giao dịch và license.</w:t>
            </w:r>
          </w:p>
        </w:tc>
      </w:tr>
      <w:tr w14:paraId="1996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3A6EC3C8">
            <w:r>
              <w:rPr>
                <w:rFonts w:ascii="Aptos" w:hAnsi="Aptos" w:eastAsia="Aptos"/>
                <w:b w:val="0"/>
                <w:i w:val="0"/>
                <w:color w:val="242424"/>
                <w:sz w:val="17"/>
              </w:rPr>
              <w:t>NOT NULL</w:t>
            </w:r>
          </w:p>
        </w:tc>
        <w:tc>
          <w:tcPr>
            <w:tcW w:w="6803" w:type="dxa"/>
            <w:tcMar>
              <w:top w:w="70" w:type="dxa"/>
              <w:left w:w="80" w:type="dxa"/>
              <w:bottom w:w="70" w:type="dxa"/>
              <w:right w:w="80" w:type="dxa"/>
            </w:tcMar>
            <w:vAlign w:val="top"/>
          </w:tcPr>
          <w:p w14:paraId="200DF75A">
            <w:r>
              <w:rPr>
                <w:rFonts w:ascii="Aptos" w:hAnsi="Aptos" w:eastAsia="Aptos"/>
                <w:b w:val="0"/>
                <w:i w:val="0"/>
                <w:color w:val="242424"/>
                <w:sz w:val="17"/>
              </w:rPr>
              <w:t>Áp dụng cho các thuộc tính bắt buộc như title, borrow_date, due_date.</w:t>
            </w:r>
          </w:p>
        </w:tc>
      </w:tr>
      <w:tr w14:paraId="401B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268" w:type="dxa"/>
            <w:shd w:val="clear" w:color="auto" w:fill="F4F5F6"/>
            <w:tcMar>
              <w:top w:w="70" w:type="dxa"/>
              <w:left w:w="80" w:type="dxa"/>
              <w:bottom w:w="70" w:type="dxa"/>
              <w:right w:w="80" w:type="dxa"/>
            </w:tcMar>
            <w:vAlign w:val="top"/>
          </w:tcPr>
          <w:p w14:paraId="6280CA21">
            <w:r>
              <w:rPr>
                <w:rFonts w:ascii="Aptos" w:hAnsi="Aptos" w:eastAsia="Aptos"/>
                <w:b w:val="0"/>
                <w:i w:val="0"/>
                <w:color w:val="242424"/>
                <w:sz w:val="17"/>
              </w:rPr>
              <w:t>CHECK</w:t>
            </w:r>
          </w:p>
        </w:tc>
        <w:tc>
          <w:tcPr>
            <w:tcW w:w="6803" w:type="dxa"/>
            <w:shd w:val="clear" w:color="auto" w:fill="F4F5F6"/>
            <w:tcMar>
              <w:top w:w="70" w:type="dxa"/>
              <w:left w:w="80" w:type="dxa"/>
              <w:bottom w:w="70" w:type="dxa"/>
              <w:right w:w="80" w:type="dxa"/>
            </w:tcMar>
            <w:vAlign w:val="top"/>
          </w:tcPr>
          <w:p w14:paraId="39192841">
            <w:r>
              <w:rPr>
                <w:rFonts w:ascii="Aptos" w:hAnsi="Aptos" w:eastAsia="Aptos"/>
                <w:b w:val="0"/>
                <w:i w:val="0"/>
                <w:color w:val="242424"/>
                <w:sz w:val="17"/>
              </w:rPr>
              <w:t>Giới hạn amount &gt;= 0 và date logic sau khi DBMS được chốt.</w:t>
            </w:r>
          </w:p>
        </w:tc>
      </w:tr>
      <w:tr w14:paraId="10505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72173DC3">
            <w:r>
              <w:rPr>
                <w:rFonts w:ascii="Aptos" w:hAnsi="Aptos" w:eastAsia="Aptos"/>
                <w:b w:val="0"/>
                <w:i w:val="0"/>
                <w:color w:val="242424"/>
                <w:sz w:val="17"/>
              </w:rPr>
              <w:t>UNIQUE</w:t>
            </w:r>
          </w:p>
        </w:tc>
        <w:tc>
          <w:tcPr>
            <w:tcW w:w="6803" w:type="dxa"/>
            <w:tcMar>
              <w:top w:w="70" w:type="dxa"/>
              <w:left w:w="80" w:type="dxa"/>
              <w:bottom w:w="70" w:type="dxa"/>
              <w:right w:w="80" w:type="dxa"/>
            </w:tcMar>
            <w:vAlign w:val="top"/>
          </w:tcPr>
          <w:p w14:paraId="790B2393">
            <w:r>
              <w:rPr>
                <w:rFonts w:ascii="Aptos" w:hAnsi="Aptos" w:eastAsia="Aptos"/>
                <w:b w:val="0"/>
                <w:i w:val="0"/>
                <w:color w:val="242424"/>
                <w:sz w:val="17"/>
              </w:rPr>
              <w:t>Chỉ áp dụng sau khi nhóm xác nhận thuộc tính thực sự duy nhất, ví dụ member_id/SSN/ISBN/barcode.</w:t>
            </w:r>
          </w:p>
        </w:tc>
      </w:tr>
      <w:tr w14:paraId="0F20D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0163355A">
            <w:r>
              <w:rPr>
                <w:rFonts w:ascii="Aptos" w:hAnsi="Aptos" w:eastAsia="Aptos"/>
                <w:b w:val="0"/>
                <w:i w:val="0"/>
                <w:color w:val="242424"/>
                <w:sz w:val="17"/>
              </w:rPr>
              <w:t>CASCADE POLICY</w:t>
            </w:r>
          </w:p>
        </w:tc>
        <w:tc>
          <w:tcPr>
            <w:tcW w:w="6803" w:type="dxa"/>
            <w:shd w:val="clear" w:color="auto" w:fill="F4F5F6"/>
            <w:tcMar>
              <w:top w:w="70" w:type="dxa"/>
              <w:left w:w="80" w:type="dxa"/>
              <w:bottom w:w="70" w:type="dxa"/>
              <w:right w:w="80" w:type="dxa"/>
            </w:tcMar>
            <w:vAlign w:val="top"/>
          </w:tcPr>
          <w:p w14:paraId="1FBAC54C">
            <w:r>
              <w:rPr>
                <w:rFonts w:ascii="Aptos" w:hAnsi="Aptos" w:eastAsia="Aptos"/>
                <w:b w:val="0"/>
                <w:i w:val="0"/>
                <w:color w:val="242424"/>
                <w:sz w:val="17"/>
              </w:rPr>
              <w:t>Phải chốt riêng cho từng quan hệ; không mặc định cascade delete toàn hệ thống.</w:t>
            </w:r>
          </w:p>
        </w:tc>
      </w:tr>
    </w:tbl>
    <w:p w14:paraId="5A229A94">
      <w:pPr>
        <w:spacing w:after="0"/>
      </w:pPr>
    </w:p>
    <w:p w14:paraId="079BB93B">
      <w:pPr>
        <w:pStyle w:val="2"/>
      </w:pPr>
      <w:r>
        <w:t>4.3 Chỉ mục / Indexes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515"/>
        <w:gridCol w:w="3288"/>
      </w:tblGrid>
      <w:tr w14:paraId="0471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4A6FA5"/>
            <w:tcMar>
              <w:top w:w="70" w:type="dxa"/>
              <w:left w:w="80" w:type="dxa"/>
              <w:bottom w:w="70" w:type="dxa"/>
              <w:right w:w="80" w:type="dxa"/>
            </w:tcMar>
            <w:vAlign w:val="center"/>
          </w:tcPr>
          <w:p w14:paraId="0316B8BA">
            <w:pPr>
              <w:jc w:val="center"/>
            </w:pPr>
            <w:r>
              <w:rPr>
                <w:rFonts w:ascii="Aptos" w:hAnsi="Aptos" w:eastAsia="Aptos"/>
                <w:b/>
                <w:i w:val="0"/>
                <w:color w:val="FFFFFF"/>
                <w:sz w:val="17"/>
              </w:rPr>
              <w:t>Bảng / Table</w:t>
            </w:r>
          </w:p>
        </w:tc>
        <w:tc>
          <w:tcPr>
            <w:tcW w:w="3515" w:type="dxa"/>
            <w:shd w:val="clear" w:color="auto" w:fill="4A6FA5"/>
            <w:tcMar>
              <w:top w:w="70" w:type="dxa"/>
              <w:left w:w="80" w:type="dxa"/>
              <w:bottom w:w="70" w:type="dxa"/>
              <w:right w:w="80" w:type="dxa"/>
            </w:tcMar>
            <w:vAlign w:val="center"/>
          </w:tcPr>
          <w:p w14:paraId="2143B832">
            <w:pPr>
              <w:jc w:val="center"/>
            </w:pPr>
            <w:r>
              <w:rPr>
                <w:rFonts w:ascii="Aptos" w:hAnsi="Aptos" w:eastAsia="Aptos"/>
                <w:b/>
                <w:i w:val="0"/>
                <w:color w:val="FFFFFF"/>
                <w:sz w:val="17"/>
              </w:rPr>
              <w:t>Cột gợi ý / Candidate columns</w:t>
            </w:r>
          </w:p>
        </w:tc>
        <w:tc>
          <w:tcPr>
            <w:tcW w:w="3288" w:type="dxa"/>
            <w:shd w:val="clear" w:color="auto" w:fill="4A6FA5"/>
            <w:tcMar>
              <w:top w:w="70" w:type="dxa"/>
              <w:left w:w="80" w:type="dxa"/>
              <w:bottom w:w="70" w:type="dxa"/>
              <w:right w:w="80" w:type="dxa"/>
            </w:tcMar>
            <w:vAlign w:val="center"/>
          </w:tcPr>
          <w:p w14:paraId="52974CF3">
            <w:pPr>
              <w:jc w:val="center"/>
            </w:pPr>
            <w:r>
              <w:rPr>
                <w:rFonts w:ascii="Aptos" w:hAnsi="Aptos" w:eastAsia="Aptos"/>
                <w:b/>
                <w:i w:val="0"/>
                <w:color w:val="FFFFFF"/>
                <w:sz w:val="17"/>
              </w:rPr>
              <w:t>Mục đích / Purpose</w:t>
            </w:r>
          </w:p>
        </w:tc>
      </w:tr>
      <w:tr w14:paraId="3F14E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3D5504FD">
            <w:r>
              <w:rPr>
                <w:rFonts w:ascii="Aptos" w:hAnsi="Aptos" w:eastAsia="Aptos"/>
                <w:b w:val="0"/>
                <w:i w:val="0"/>
                <w:color w:val="242424"/>
                <w:sz w:val="17"/>
              </w:rPr>
              <w:t>PERSON</w:t>
            </w:r>
          </w:p>
        </w:tc>
        <w:tc>
          <w:tcPr>
            <w:tcW w:w="3515" w:type="dxa"/>
            <w:tcMar>
              <w:top w:w="70" w:type="dxa"/>
              <w:left w:w="80" w:type="dxa"/>
              <w:bottom w:w="70" w:type="dxa"/>
              <w:right w:w="80" w:type="dxa"/>
            </w:tcMar>
            <w:vAlign w:val="top"/>
          </w:tcPr>
          <w:p w14:paraId="595E0B49">
            <w:r>
              <w:rPr>
                <w:rFonts w:ascii="Aptos" w:hAnsi="Aptos" w:eastAsia="Aptos"/>
                <w:b w:val="0"/>
                <w:i w:val="0"/>
                <w:color w:val="242424"/>
                <w:sz w:val="17"/>
              </w:rPr>
              <w:t>email, ssn (nếu cần)</w:t>
            </w:r>
          </w:p>
        </w:tc>
        <w:tc>
          <w:tcPr>
            <w:tcW w:w="3288" w:type="dxa"/>
            <w:tcMar>
              <w:top w:w="70" w:type="dxa"/>
              <w:left w:w="80" w:type="dxa"/>
              <w:bottom w:w="70" w:type="dxa"/>
              <w:right w:w="80" w:type="dxa"/>
            </w:tcMar>
            <w:vAlign w:val="top"/>
          </w:tcPr>
          <w:p w14:paraId="663BC55B">
            <w:r>
              <w:rPr>
                <w:rFonts w:ascii="Aptos" w:hAnsi="Aptos" w:eastAsia="Aptos"/>
                <w:b w:val="0"/>
                <w:i w:val="0"/>
                <w:color w:val="242424"/>
                <w:sz w:val="17"/>
              </w:rPr>
              <w:t>Tra cứu người; UNIQUE nếu được phê duyệt.</w:t>
            </w:r>
          </w:p>
        </w:tc>
      </w:tr>
      <w:tr w14:paraId="219D6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6AAD5A87">
            <w:r>
              <w:rPr>
                <w:rFonts w:ascii="Aptos" w:hAnsi="Aptos" w:eastAsia="Aptos"/>
                <w:b w:val="0"/>
                <w:i w:val="0"/>
                <w:color w:val="242424"/>
                <w:sz w:val="17"/>
              </w:rPr>
              <w:t>RESOURCE</w:t>
            </w:r>
          </w:p>
        </w:tc>
        <w:tc>
          <w:tcPr>
            <w:tcW w:w="3515" w:type="dxa"/>
            <w:shd w:val="clear" w:color="auto" w:fill="F4F5F6"/>
            <w:tcMar>
              <w:top w:w="70" w:type="dxa"/>
              <w:left w:w="80" w:type="dxa"/>
              <w:bottom w:w="70" w:type="dxa"/>
              <w:right w:w="80" w:type="dxa"/>
            </w:tcMar>
            <w:vAlign w:val="top"/>
          </w:tcPr>
          <w:p w14:paraId="43366AD4">
            <w:r>
              <w:rPr>
                <w:rFonts w:ascii="Aptos" w:hAnsi="Aptos" w:eastAsia="Aptos"/>
                <w:b w:val="0"/>
                <w:i w:val="0"/>
                <w:color w:val="242424"/>
                <w:sz w:val="17"/>
              </w:rPr>
              <w:t>title, topic, resource_type</w:t>
            </w:r>
          </w:p>
        </w:tc>
        <w:tc>
          <w:tcPr>
            <w:tcW w:w="3288" w:type="dxa"/>
            <w:shd w:val="clear" w:color="auto" w:fill="F4F5F6"/>
            <w:tcMar>
              <w:top w:w="70" w:type="dxa"/>
              <w:left w:w="80" w:type="dxa"/>
              <w:bottom w:w="70" w:type="dxa"/>
              <w:right w:w="80" w:type="dxa"/>
            </w:tcMar>
            <w:vAlign w:val="top"/>
          </w:tcPr>
          <w:p w14:paraId="7BECCEAE">
            <w:r>
              <w:rPr>
                <w:rFonts w:ascii="Aptos" w:hAnsi="Aptos" w:eastAsia="Aptos"/>
                <w:b w:val="0"/>
                <w:i w:val="0"/>
                <w:color w:val="242424"/>
                <w:sz w:val="17"/>
              </w:rPr>
              <w:t>Tìm kiếm/ lọc catalog.</w:t>
            </w:r>
          </w:p>
        </w:tc>
      </w:tr>
      <w:tr w14:paraId="5F256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7979E62C">
            <w:r>
              <w:rPr>
                <w:rFonts w:ascii="Aptos" w:hAnsi="Aptos" w:eastAsia="Aptos"/>
                <w:b w:val="0"/>
                <w:i w:val="0"/>
                <w:color w:val="242424"/>
                <w:sz w:val="17"/>
              </w:rPr>
              <w:t>BOOK_COPY</w:t>
            </w:r>
          </w:p>
        </w:tc>
        <w:tc>
          <w:tcPr>
            <w:tcW w:w="3515" w:type="dxa"/>
            <w:tcMar>
              <w:top w:w="70" w:type="dxa"/>
              <w:left w:w="80" w:type="dxa"/>
              <w:bottom w:w="70" w:type="dxa"/>
              <w:right w:w="80" w:type="dxa"/>
            </w:tcMar>
            <w:vAlign w:val="top"/>
          </w:tcPr>
          <w:p w14:paraId="3318638D">
            <w:r>
              <w:rPr>
                <w:rFonts w:ascii="Aptos" w:hAnsi="Aptos" w:eastAsia="Aptos"/>
                <w:b w:val="0"/>
                <w:i w:val="0"/>
                <w:color w:val="242424"/>
                <w:sz w:val="17"/>
              </w:rPr>
              <w:t>resource_id, barcode, availability_status</w:t>
            </w:r>
          </w:p>
        </w:tc>
        <w:tc>
          <w:tcPr>
            <w:tcW w:w="3288" w:type="dxa"/>
            <w:tcMar>
              <w:top w:w="70" w:type="dxa"/>
              <w:left w:w="80" w:type="dxa"/>
              <w:bottom w:w="70" w:type="dxa"/>
              <w:right w:w="80" w:type="dxa"/>
            </w:tcMar>
            <w:vAlign w:val="top"/>
          </w:tcPr>
          <w:p w14:paraId="47534CCF">
            <w:r>
              <w:rPr>
                <w:rFonts w:ascii="Aptos" w:hAnsi="Aptos" w:eastAsia="Aptos"/>
                <w:b w:val="0"/>
                <w:i w:val="0"/>
                <w:color w:val="242424"/>
                <w:sz w:val="17"/>
              </w:rPr>
              <w:t>Tìm copy và kiểm tra khả dụng.</w:t>
            </w:r>
          </w:p>
        </w:tc>
      </w:tr>
      <w:tr w14:paraId="0AA4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67361D22">
            <w:r>
              <w:rPr>
                <w:rFonts w:ascii="Aptos" w:hAnsi="Aptos" w:eastAsia="Aptos"/>
                <w:b w:val="0"/>
                <w:i w:val="0"/>
                <w:color w:val="242424"/>
                <w:sz w:val="17"/>
              </w:rPr>
              <w:t>BORROW</w:t>
            </w:r>
          </w:p>
        </w:tc>
        <w:tc>
          <w:tcPr>
            <w:tcW w:w="3515" w:type="dxa"/>
            <w:shd w:val="clear" w:color="auto" w:fill="F4F5F6"/>
            <w:tcMar>
              <w:top w:w="70" w:type="dxa"/>
              <w:left w:w="80" w:type="dxa"/>
              <w:bottom w:w="70" w:type="dxa"/>
              <w:right w:w="80" w:type="dxa"/>
            </w:tcMar>
            <w:vAlign w:val="top"/>
          </w:tcPr>
          <w:p w14:paraId="508F4E8E">
            <w:r>
              <w:rPr>
                <w:rFonts w:ascii="Aptos" w:hAnsi="Aptos" w:eastAsia="Aptos"/>
                <w:b w:val="0"/>
                <w:i w:val="0"/>
                <w:color w:val="242424"/>
                <w:sz w:val="17"/>
              </w:rPr>
              <w:t>member_person_id, copy_id, due_date, return_date</w:t>
            </w:r>
          </w:p>
        </w:tc>
        <w:tc>
          <w:tcPr>
            <w:tcW w:w="3288" w:type="dxa"/>
            <w:shd w:val="clear" w:color="auto" w:fill="F4F5F6"/>
            <w:tcMar>
              <w:top w:w="70" w:type="dxa"/>
              <w:left w:w="80" w:type="dxa"/>
              <w:bottom w:w="70" w:type="dxa"/>
              <w:right w:w="80" w:type="dxa"/>
            </w:tcMar>
            <w:vAlign w:val="top"/>
          </w:tcPr>
          <w:p w14:paraId="2F281241">
            <w:r>
              <w:rPr>
                <w:rFonts w:ascii="Aptos" w:hAnsi="Aptos" w:eastAsia="Aptos"/>
                <w:b w:val="0"/>
                <w:i w:val="0"/>
                <w:color w:val="242424"/>
                <w:sz w:val="17"/>
              </w:rPr>
              <w:t>Truy vấn current loan/overdue.</w:t>
            </w:r>
          </w:p>
        </w:tc>
      </w:tr>
      <w:tr w14:paraId="0003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03B66DE4">
            <w:r>
              <w:rPr>
                <w:rFonts w:ascii="Aptos" w:hAnsi="Aptos" w:eastAsia="Aptos"/>
                <w:b w:val="0"/>
                <w:i w:val="0"/>
                <w:color w:val="242424"/>
                <w:sz w:val="17"/>
              </w:rPr>
              <w:t>FINE</w:t>
            </w:r>
          </w:p>
        </w:tc>
        <w:tc>
          <w:tcPr>
            <w:tcW w:w="3515" w:type="dxa"/>
            <w:tcMar>
              <w:top w:w="70" w:type="dxa"/>
              <w:left w:w="80" w:type="dxa"/>
              <w:bottom w:w="70" w:type="dxa"/>
              <w:right w:w="80" w:type="dxa"/>
            </w:tcMar>
            <w:vAlign w:val="top"/>
          </w:tcPr>
          <w:p w14:paraId="15BE4CD6">
            <w:r>
              <w:rPr>
                <w:rFonts w:ascii="Aptos" w:hAnsi="Aptos" w:eastAsia="Aptos"/>
                <w:b w:val="0"/>
                <w:i w:val="0"/>
                <w:color w:val="242424"/>
                <w:sz w:val="17"/>
              </w:rPr>
              <w:t>borrow_id, payment_status</w:t>
            </w:r>
          </w:p>
        </w:tc>
        <w:tc>
          <w:tcPr>
            <w:tcW w:w="3288" w:type="dxa"/>
            <w:tcMar>
              <w:top w:w="70" w:type="dxa"/>
              <w:left w:w="80" w:type="dxa"/>
              <w:bottom w:w="70" w:type="dxa"/>
              <w:right w:w="80" w:type="dxa"/>
            </w:tcMar>
            <w:vAlign w:val="top"/>
          </w:tcPr>
          <w:p w14:paraId="2C4345C6">
            <w:r>
              <w:rPr>
                <w:rFonts w:ascii="Aptos" w:hAnsi="Aptos" w:eastAsia="Aptos"/>
                <w:b w:val="0"/>
                <w:i w:val="0"/>
                <w:color w:val="242424"/>
                <w:sz w:val="17"/>
              </w:rPr>
              <w:t>Theo dõi khoản phạt.</w:t>
            </w:r>
          </w:p>
        </w:tc>
      </w:tr>
      <w:tr w14:paraId="0FDB5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6ACAB5C2">
            <w:r>
              <w:rPr>
                <w:rFonts w:ascii="Aptos" w:hAnsi="Aptos" w:eastAsia="Aptos"/>
                <w:b w:val="0"/>
                <w:i w:val="0"/>
                <w:color w:val="242424"/>
                <w:sz w:val="17"/>
              </w:rPr>
              <w:t>PAYMENT_TRANSACTION</w:t>
            </w:r>
          </w:p>
        </w:tc>
        <w:tc>
          <w:tcPr>
            <w:tcW w:w="3515" w:type="dxa"/>
            <w:shd w:val="clear" w:color="auto" w:fill="F4F5F6"/>
            <w:tcMar>
              <w:top w:w="70" w:type="dxa"/>
              <w:left w:w="80" w:type="dxa"/>
              <w:bottom w:w="70" w:type="dxa"/>
              <w:right w:w="80" w:type="dxa"/>
            </w:tcMar>
            <w:vAlign w:val="top"/>
          </w:tcPr>
          <w:p w14:paraId="0BA5253B">
            <w:r>
              <w:rPr>
                <w:rFonts w:ascii="Aptos" w:hAnsi="Aptos" w:eastAsia="Aptos"/>
                <w:b w:val="0"/>
                <w:i w:val="0"/>
                <w:color w:val="242424"/>
                <w:sz w:val="17"/>
              </w:rPr>
              <w:t>fine_id, payment_date</w:t>
            </w:r>
          </w:p>
        </w:tc>
        <w:tc>
          <w:tcPr>
            <w:tcW w:w="3288" w:type="dxa"/>
            <w:shd w:val="clear" w:color="auto" w:fill="F4F5F6"/>
            <w:tcMar>
              <w:top w:w="70" w:type="dxa"/>
              <w:left w:w="80" w:type="dxa"/>
              <w:bottom w:w="70" w:type="dxa"/>
              <w:right w:w="80" w:type="dxa"/>
            </w:tcMar>
            <w:vAlign w:val="top"/>
          </w:tcPr>
          <w:p w14:paraId="4C777D58">
            <w:r>
              <w:rPr>
                <w:rFonts w:ascii="Aptos" w:hAnsi="Aptos" w:eastAsia="Aptos"/>
                <w:b w:val="0"/>
                <w:i w:val="0"/>
                <w:color w:val="242424"/>
                <w:sz w:val="17"/>
              </w:rPr>
              <w:t>Lịch sử thanh toán.</w:t>
            </w:r>
          </w:p>
        </w:tc>
      </w:tr>
      <w:tr w14:paraId="42C6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50DAC4B4">
            <w:r>
              <w:rPr>
                <w:rFonts w:ascii="Aptos" w:hAnsi="Aptos" w:eastAsia="Aptos"/>
                <w:b w:val="0"/>
                <w:i w:val="0"/>
                <w:color w:val="242424"/>
                <w:sz w:val="17"/>
              </w:rPr>
              <w:t>ACCESS_LOG</w:t>
            </w:r>
          </w:p>
        </w:tc>
        <w:tc>
          <w:tcPr>
            <w:tcW w:w="3515" w:type="dxa"/>
            <w:tcMar>
              <w:top w:w="70" w:type="dxa"/>
              <w:left w:w="80" w:type="dxa"/>
              <w:bottom w:w="70" w:type="dxa"/>
              <w:right w:w="80" w:type="dxa"/>
            </w:tcMar>
            <w:vAlign w:val="top"/>
          </w:tcPr>
          <w:p w14:paraId="2C8393EB">
            <w:r>
              <w:rPr>
                <w:rFonts w:ascii="Aptos" w:hAnsi="Aptos" w:eastAsia="Aptos"/>
                <w:b w:val="0"/>
                <w:i w:val="0"/>
                <w:color w:val="242424"/>
                <w:sz w:val="17"/>
              </w:rPr>
              <w:t>journal_resource_id, person_id, access_timestamp</w:t>
            </w:r>
          </w:p>
        </w:tc>
        <w:tc>
          <w:tcPr>
            <w:tcW w:w="3288" w:type="dxa"/>
            <w:tcMar>
              <w:top w:w="70" w:type="dxa"/>
              <w:left w:w="80" w:type="dxa"/>
              <w:bottom w:w="70" w:type="dxa"/>
              <w:right w:w="80" w:type="dxa"/>
            </w:tcMar>
            <w:vAlign w:val="top"/>
          </w:tcPr>
          <w:p w14:paraId="3F17709A">
            <w:r>
              <w:rPr>
                <w:rFonts w:ascii="Aptos" w:hAnsi="Aptos" w:eastAsia="Aptos"/>
                <w:b w:val="0"/>
                <w:i w:val="0"/>
                <w:color w:val="242424"/>
                <w:sz w:val="17"/>
              </w:rPr>
              <w:t>Audit và thống kê lượt truy cập.</w:t>
            </w:r>
          </w:p>
        </w:tc>
      </w:tr>
    </w:tbl>
    <w:p w14:paraId="77B50A5C">
      <w:pPr>
        <w:spacing w:after="0"/>
      </w:pPr>
    </w:p>
    <w:p w14:paraId="24A4F2FF">
      <w:pPr>
        <w:pStyle w:val="2"/>
      </w:pPr>
      <w:r>
        <w:t>4.4 Trigger đề xuất / Candidate Triggers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4762"/>
        <w:gridCol w:w="3061"/>
      </w:tblGrid>
      <w:tr w14:paraId="01A0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D9534F"/>
            <w:tcMar>
              <w:top w:w="70" w:type="dxa"/>
              <w:left w:w="80" w:type="dxa"/>
              <w:bottom w:w="70" w:type="dxa"/>
              <w:right w:w="80" w:type="dxa"/>
            </w:tcMar>
            <w:vAlign w:val="center"/>
          </w:tcPr>
          <w:p w14:paraId="316BF037">
            <w:pPr>
              <w:jc w:val="center"/>
            </w:pPr>
            <w:r>
              <w:rPr>
                <w:rFonts w:ascii="Aptos" w:hAnsi="Aptos" w:eastAsia="Aptos"/>
                <w:b/>
                <w:i w:val="0"/>
                <w:color w:val="FFFFFF"/>
                <w:sz w:val="17"/>
              </w:rPr>
              <w:t>ID</w:t>
            </w:r>
          </w:p>
        </w:tc>
        <w:tc>
          <w:tcPr>
            <w:tcW w:w="4762" w:type="dxa"/>
            <w:shd w:val="clear" w:color="auto" w:fill="D9534F"/>
            <w:tcMar>
              <w:top w:w="70" w:type="dxa"/>
              <w:left w:w="80" w:type="dxa"/>
              <w:bottom w:w="70" w:type="dxa"/>
              <w:right w:w="80" w:type="dxa"/>
            </w:tcMar>
            <w:vAlign w:val="center"/>
          </w:tcPr>
          <w:p w14:paraId="7CEB2EEA">
            <w:pPr>
              <w:jc w:val="center"/>
            </w:pPr>
            <w:r>
              <w:rPr>
                <w:rFonts w:ascii="Aptos" w:hAnsi="Aptos" w:eastAsia="Aptos"/>
                <w:b/>
                <w:i w:val="0"/>
                <w:color w:val="FFFFFF"/>
                <w:sz w:val="17"/>
              </w:rPr>
              <w:t>Trigger / Sự kiện</w:t>
            </w:r>
          </w:p>
        </w:tc>
        <w:tc>
          <w:tcPr>
            <w:tcW w:w="3061" w:type="dxa"/>
            <w:shd w:val="clear" w:color="auto" w:fill="D9534F"/>
            <w:tcMar>
              <w:top w:w="70" w:type="dxa"/>
              <w:left w:w="80" w:type="dxa"/>
              <w:bottom w:w="70" w:type="dxa"/>
              <w:right w:w="80" w:type="dxa"/>
            </w:tcMar>
            <w:vAlign w:val="center"/>
          </w:tcPr>
          <w:p w14:paraId="2047B2E0">
            <w:pPr>
              <w:jc w:val="center"/>
            </w:pPr>
            <w:r>
              <w:rPr>
                <w:rFonts w:ascii="Aptos" w:hAnsi="Aptos" w:eastAsia="Aptos"/>
                <w:b/>
                <w:i w:val="0"/>
                <w:color w:val="FFFFFF"/>
                <w:sz w:val="17"/>
              </w:rPr>
              <w:t>Mục đích</w:t>
            </w:r>
          </w:p>
        </w:tc>
      </w:tr>
      <w:tr w14:paraId="432A4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70" w:type="dxa"/>
              <w:left w:w="80" w:type="dxa"/>
              <w:bottom w:w="70" w:type="dxa"/>
              <w:right w:w="80" w:type="dxa"/>
            </w:tcMar>
            <w:vAlign w:val="top"/>
          </w:tcPr>
          <w:p w14:paraId="12D959E1">
            <w:r>
              <w:rPr>
                <w:rFonts w:ascii="Aptos" w:hAnsi="Aptos" w:eastAsia="Aptos"/>
                <w:b w:val="0"/>
                <w:i w:val="0"/>
                <w:color w:val="242424"/>
                <w:sz w:val="17"/>
              </w:rPr>
              <w:t>TR-01</w:t>
            </w:r>
          </w:p>
        </w:tc>
        <w:tc>
          <w:tcPr>
            <w:tcW w:w="4762" w:type="dxa"/>
            <w:tcMar>
              <w:top w:w="70" w:type="dxa"/>
              <w:left w:w="80" w:type="dxa"/>
              <w:bottom w:w="70" w:type="dxa"/>
              <w:right w:w="80" w:type="dxa"/>
            </w:tcMar>
            <w:vAlign w:val="top"/>
          </w:tcPr>
          <w:p w14:paraId="7532C69B">
            <w:r>
              <w:rPr>
                <w:rFonts w:ascii="Aptos" w:hAnsi="Aptos" w:eastAsia="Aptos"/>
                <w:b w:val="0"/>
                <w:i w:val="0"/>
                <w:color w:val="242424"/>
                <w:sz w:val="17"/>
              </w:rPr>
              <w:t>Ngăn BOOK_COPY có nhiều BORROW active chồng lấn.</w:t>
            </w:r>
          </w:p>
        </w:tc>
        <w:tc>
          <w:tcPr>
            <w:tcW w:w="3061" w:type="dxa"/>
            <w:tcMar>
              <w:top w:w="70" w:type="dxa"/>
              <w:left w:w="80" w:type="dxa"/>
              <w:bottom w:w="70" w:type="dxa"/>
              <w:right w:w="80" w:type="dxa"/>
            </w:tcMar>
            <w:vAlign w:val="top"/>
          </w:tcPr>
          <w:p w14:paraId="5370AC22">
            <w:r>
              <w:rPr>
                <w:rFonts w:ascii="Aptos" w:hAnsi="Aptos" w:eastAsia="Aptos"/>
                <w:b w:val="0"/>
                <w:i w:val="0"/>
                <w:color w:val="242424"/>
                <w:sz w:val="17"/>
              </w:rPr>
              <w:t>Bảo toàn tính hợp lệ của circulation.</w:t>
            </w:r>
          </w:p>
        </w:tc>
      </w:tr>
      <w:tr w14:paraId="068D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4F5F6"/>
            <w:tcMar>
              <w:top w:w="70" w:type="dxa"/>
              <w:left w:w="80" w:type="dxa"/>
              <w:bottom w:w="70" w:type="dxa"/>
              <w:right w:w="80" w:type="dxa"/>
            </w:tcMar>
            <w:vAlign w:val="top"/>
          </w:tcPr>
          <w:p w14:paraId="327E8226">
            <w:r>
              <w:rPr>
                <w:rFonts w:ascii="Aptos" w:hAnsi="Aptos" w:eastAsia="Aptos"/>
                <w:b w:val="0"/>
                <w:i w:val="0"/>
                <w:color w:val="242424"/>
                <w:sz w:val="17"/>
              </w:rPr>
              <w:t>TR-02</w:t>
            </w:r>
          </w:p>
        </w:tc>
        <w:tc>
          <w:tcPr>
            <w:tcW w:w="4762" w:type="dxa"/>
            <w:shd w:val="clear" w:color="auto" w:fill="F4F5F6"/>
            <w:tcMar>
              <w:top w:w="70" w:type="dxa"/>
              <w:left w:w="80" w:type="dxa"/>
              <w:bottom w:w="70" w:type="dxa"/>
              <w:right w:w="80" w:type="dxa"/>
            </w:tcMar>
            <w:vAlign w:val="top"/>
          </w:tcPr>
          <w:p w14:paraId="5B53A0E3">
            <w:r>
              <w:rPr>
                <w:rFonts w:ascii="Aptos" w:hAnsi="Aptos" w:eastAsia="Aptos"/>
                <w:b w:val="0"/>
                <w:i w:val="0"/>
                <w:color w:val="242424"/>
                <w:sz w:val="17"/>
              </w:rPr>
              <w:t>Kiểm tra amount_paid không vượt chính sách số dư của FINE.</w:t>
            </w:r>
          </w:p>
        </w:tc>
        <w:tc>
          <w:tcPr>
            <w:tcW w:w="3061" w:type="dxa"/>
            <w:shd w:val="clear" w:color="auto" w:fill="F4F5F6"/>
            <w:tcMar>
              <w:top w:w="70" w:type="dxa"/>
              <w:left w:w="80" w:type="dxa"/>
              <w:bottom w:w="70" w:type="dxa"/>
              <w:right w:w="80" w:type="dxa"/>
            </w:tcMar>
            <w:vAlign w:val="top"/>
          </w:tcPr>
          <w:p w14:paraId="34DE21D3">
            <w:r>
              <w:rPr>
                <w:rFonts w:ascii="Aptos" w:hAnsi="Aptos" w:eastAsia="Aptos"/>
                <w:b w:val="0"/>
                <w:i w:val="0"/>
                <w:color w:val="242424"/>
                <w:sz w:val="17"/>
              </w:rPr>
              <w:t>Toàn vẹn thanh toán.</w:t>
            </w:r>
          </w:p>
        </w:tc>
      </w:tr>
      <w:tr w14:paraId="01C9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tcMar>
              <w:top w:w="70" w:type="dxa"/>
              <w:left w:w="80" w:type="dxa"/>
              <w:bottom w:w="70" w:type="dxa"/>
              <w:right w:w="80" w:type="dxa"/>
            </w:tcMar>
            <w:vAlign w:val="top"/>
          </w:tcPr>
          <w:p w14:paraId="3473CB09">
            <w:r>
              <w:rPr>
                <w:rFonts w:ascii="Aptos" w:hAnsi="Aptos" w:eastAsia="Aptos"/>
                <w:b w:val="0"/>
                <w:i w:val="0"/>
                <w:color w:val="242424"/>
                <w:sz w:val="17"/>
              </w:rPr>
              <w:t>TR-03</w:t>
            </w:r>
          </w:p>
        </w:tc>
        <w:tc>
          <w:tcPr>
            <w:tcW w:w="4762" w:type="dxa"/>
            <w:tcMar>
              <w:top w:w="70" w:type="dxa"/>
              <w:left w:w="80" w:type="dxa"/>
              <w:bottom w:w="70" w:type="dxa"/>
              <w:right w:w="80" w:type="dxa"/>
            </w:tcMar>
            <w:vAlign w:val="top"/>
          </w:tcPr>
          <w:p w14:paraId="7464C4FD">
            <w:r>
              <w:rPr>
                <w:rFonts w:ascii="Aptos" w:hAnsi="Aptos" w:eastAsia="Aptos"/>
                <w:b w:val="0"/>
                <w:i w:val="0"/>
                <w:color w:val="242424"/>
                <w:sz w:val="17"/>
              </w:rPr>
              <w:t>Từ chối due_date &lt; borrow_date hoặc return_date &lt; borrow_date.</w:t>
            </w:r>
          </w:p>
        </w:tc>
        <w:tc>
          <w:tcPr>
            <w:tcW w:w="3061" w:type="dxa"/>
            <w:tcMar>
              <w:top w:w="70" w:type="dxa"/>
              <w:left w:w="80" w:type="dxa"/>
              <w:bottom w:w="70" w:type="dxa"/>
              <w:right w:w="80" w:type="dxa"/>
            </w:tcMar>
            <w:vAlign w:val="top"/>
          </w:tcPr>
          <w:p w14:paraId="4CA95EC8">
            <w:r>
              <w:rPr>
                <w:rFonts w:ascii="Aptos" w:hAnsi="Aptos" w:eastAsia="Aptos"/>
                <w:b w:val="0"/>
                <w:i w:val="0"/>
                <w:color w:val="242424"/>
                <w:sz w:val="17"/>
              </w:rPr>
              <w:t>Toàn vẹn ngày.</w:t>
            </w:r>
          </w:p>
        </w:tc>
      </w:tr>
      <w:tr w14:paraId="5632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shd w:val="clear" w:color="auto" w:fill="F4F5F6"/>
            <w:tcMar>
              <w:top w:w="70" w:type="dxa"/>
              <w:left w:w="80" w:type="dxa"/>
              <w:bottom w:w="70" w:type="dxa"/>
              <w:right w:w="80" w:type="dxa"/>
            </w:tcMar>
            <w:vAlign w:val="top"/>
          </w:tcPr>
          <w:p w14:paraId="0BB7651A">
            <w:r>
              <w:rPr>
                <w:rFonts w:ascii="Aptos" w:hAnsi="Aptos" w:eastAsia="Aptos"/>
                <w:b w:val="0"/>
                <w:i w:val="0"/>
                <w:color w:val="242424"/>
                <w:sz w:val="17"/>
              </w:rPr>
              <w:t>TR-04</w:t>
            </w:r>
          </w:p>
        </w:tc>
        <w:tc>
          <w:tcPr>
            <w:tcW w:w="4762" w:type="dxa"/>
            <w:shd w:val="clear" w:color="auto" w:fill="F4F5F6"/>
            <w:tcMar>
              <w:top w:w="70" w:type="dxa"/>
              <w:left w:w="80" w:type="dxa"/>
              <w:bottom w:w="70" w:type="dxa"/>
              <w:right w:w="80" w:type="dxa"/>
            </w:tcMar>
            <w:vAlign w:val="top"/>
          </w:tcPr>
          <w:p w14:paraId="0C422204">
            <w:r>
              <w:rPr>
                <w:rFonts w:ascii="Aptos" w:hAnsi="Aptos" w:eastAsia="Aptos"/>
                <w:b w:val="0"/>
                <w:i w:val="0"/>
                <w:color w:val="242424"/>
                <w:sz w:val="17"/>
              </w:rPr>
              <w:t>Đồng bộ/kiểm tra availability_status sau borrow/return.</w:t>
            </w:r>
          </w:p>
        </w:tc>
        <w:tc>
          <w:tcPr>
            <w:tcW w:w="3061" w:type="dxa"/>
            <w:shd w:val="clear" w:color="auto" w:fill="F4F5F6"/>
            <w:tcMar>
              <w:top w:w="70" w:type="dxa"/>
              <w:left w:w="80" w:type="dxa"/>
              <w:bottom w:w="70" w:type="dxa"/>
              <w:right w:w="80" w:type="dxa"/>
            </w:tcMar>
            <w:vAlign w:val="top"/>
          </w:tcPr>
          <w:p w14:paraId="55869437">
            <w:r>
              <w:rPr>
                <w:rFonts w:ascii="Aptos" w:hAnsi="Aptos" w:eastAsia="Aptos"/>
                <w:b w:val="0"/>
                <w:i w:val="0"/>
                <w:color w:val="242424"/>
                <w:sz w:val="17"/>
              </w:rPr>
              <w:t>Nhất quán trạng thái copy.</w:t>
            </w:r>
          </w:p>
        </w:tc>
      </w:tr>
    </w:tbl>
    <w:p w14:paraId="00C53C57">
      <w:pPr>
        <w:spacing w:after="0"/>
      </w:pPr>
    </w:p>
    <w:p w14:paraId="71BB40C7">
      <w:pPr>
        <w:pStyle w:val="2"/>
      </w:pPr>
      <w:r>
        <w:t>4.5 View đề xuất / Candidate Views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4819"/>
        <w:gridCol w:w="1928"/>
      </w:tblGrid>
      <w:tr w14:paraId="5EE30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24" w:type="dxa"/>
            <w:shd w:val="clear" w:color="auto" w:fill="4A6FA5"/>
            <w:tcMar>
              <w:top w:w="70" w:type="dxa"/>
              <w:left w:w="80" w:type="dxa"/>
              <w:bottom w:w="70" w:type="dxa"/>
              <w:right w:w="80" w:type="dxa"/>
            </w:tcMar>
            <w:vAlign w:val="center"/>
          </w:tcPr>
          <w:p w14:paraId="27CCE6CC">
            <w:pPr>
              <w:jc w:val="center"/>
            </w:pPr>
            <w:r>
              <w:rPr>
                <w:rFonts w:ascii="Aptos" w:hAnsi="Aptos" w:eastAsia="Aptos"/>
                <w:b/>
                <w:i w:val="0"/>
                <w:color w:val="FFFFFF"/>
                <w:sz w:val="17"/>
              </w:rPr>
              <w:t>View</w:t>
            </w:r>
          </w:p>
        </w:tc>
        <w:tc>
          <w:tcPr>
            <w:tcW w:w="4819" w:type="dxa"/>
            <w:shd w:val="clear" w:color="auto" w:fill="4A6FA5"/>
            <w:tcMar>
              <w:top w:w="70" w:type="dxa"/>
              <w:left w:w="80" w:type="dxa"/>
              <w:bottom w:w="70" w:type="dxa"/>
              <w:right w:w="80" w:type="dxa"/>
            </w:tcMar>
            <w:vAlign w:val="center"/>
          </w:tcPr>
          <w:p w14:paraId="567D4DD1">
            <w:pPr>
              <w:jc w:val="center"/>
            </w:pPr>
            <w:r>
              <w:rPr>
                <w:rFonts w:ascii="Aptos" w:hAnsi="Aptos" w:eastAsia="Aptos"/>
                <w:b/>
                <w:i w:val="0"/>
                <w:color w:val="FFFFFF"/>
                <w:sz w:val="17"/>
              </w:rPr>
              <w:t>Nội dung</w:t>
            </w:r>
          </w:p>
        </w:tc>
        <w:tc>
          <w:tcPr>
            <w:tcW w:w="1928" w:type="dxa"/>
            <w:shd w:val="clear" w:color="auto" w:fill="4A6FA5"/>
            <w:tcMar>
              <w:top w:w="70" w:type="dxa"/>
              <w:left w:w="80" w:type="dxa"/>
              <w:bottom w:w="70" w:type="dxa"/>
              <w:right w:w="80" w:type="dxa"/>
            </w:tcMar>
            <w:vAlign w:val="center"/>
          </w:tcPr>
          <w:p w14:paraId="6C128A73">
            <w:pPr>
              <w:jc w:val="center"/>
            </w:pPr>
            <w:r>
              <w:rPr>
                <w:rFonts w:ascii="Aptos" w:hAnsi="Aptos" w:eastAsia="Aptos"/>
                <w:b/>
                <w:i w:val="0"/>
                <w:color w:val="FFFFFF"/>
                <w:sz w:val="17"/>
              </w:rPr>
              <w:t>Mục đích</w:t>
            </w:r>
          </w:p>
        </w:tc>
      </w:tr>
      <w:tr w14:paraId="09E5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70" w:type="dxa"/>
              <w:left w:w="80" w:type="dxa"/>
              <w:bottom w:w="70" w:type="dxa"/>
              <w:right w:w="80" w:type="dxa"/>
            </w:tcMar>
            <w:vAlign w:val="top"/>
          </w:tcPr>
          <w:p w14:paraId="01A5E248">
            <w:r>
              <w:rPr>
                <w:rFonts w:ascii="Aptos" w:hAnsi="Aptos" w:eastAsia="Aptos"/>
                <w:b w:val="0"/>
                <w:i w:val="0"/>
                <w:color w:val="242424"/>
                <w:sz w:val="17"/>
              </w:rPr>
              <w:t>vw_current_loans</w:t>
            </w:r>
          </w:p>
        </w:tc>
        <w:tc>
          <w:tcPr>
            <w:tcW w:w="4819" w:type="dxa"/>
            <w:tcMar>
              <w:top w:w="70" w:type="dxa"/>
              <w:left w:w="80" w:type="dxa"/>
              <w:bottom w:w="70" w:type="dxa"/>
              <w:right w:w="80" w:type="dxa"/>
            </w:tcMar>
            <w:vAlign w:val="top"/>
          </w:tcPr>
          <w:p w14:paraId="2A8E2B58">
            <w:r>
              <w:rPr>
                <w:rFonts w:ascii="Aptos" w:hAnsi="Aptos" w:eastAsia="Aptos"/>
                <w:b w:val="0"/>
                <w:i w:val="0"/>
                <w:color w:val="242424"/>
                <w:sz w:val="17"/>
              </w:rPr>
              <w:t>Danh sách mượn đang hoạt động kèm member, book copy và due date.</w:t>
            </w:r>
          </w:p>
        </w:tc>
        <w:tc>
          <w:tcPr>
            <w:tcW w:w="1928" w:type="dxa"/>
            <w:tcMar>
              <w:top w:w="70" w:type="dxa"/>
              <w:left w:w="80" w:type="dxa"/>
              <w:bottom w:w="70" w:type="dxa"/>
              <w:right w:w="80" w:type="dxa"/>
            </w:tcMar>
            <w:vAlign w:val="top"/>
          </w:tcPr>
          <w:p w14:paraId="44135F35">
            <w:r>
              <w:rPr>
                <w:rFonts w:ascii="Aptos" w:hAnsi="Aptos" w:eastAsia="Aptos"/>
                <w:b w:val="0"/>
                <w:i w:val="0"/>
                <w:color w:val="242424"/>
                <w:sz w:val="17"/>
              </w:rPr>
              <w:t>Vận hành thư viện.</w:t>
            </w:r>
          </w:p>
        </w:tc>
      </w:tr>
      <w:tr w14:paraId="3060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shd w:val="clear" w:color="auto" w:fill="F4F5F6"/>
            <w:tcMar>
              <w:top w:w="70" w:type="dxa"/>
              <w:left w:w="80" w:type="dxa"/>
              <w:bottom w:w="70" w:type="dxa"/>
              <w:right w:w="80" w:type="dxa"/>
            </w:tcMar>
            <w:vAlign w:val="top"/>
          </w:tcPr>
          <w:p w14:paraId="4C1463BE">
            <w:r>
              <w:rPr>
                <w:rFonts w:ascii="Aptos" w:hAnsi="Aptos" w:eastAsia="Aptos"/>
                <w:b w:val="0"/>
                <w:i w:val="0"/>
                <w:color w:val="242424"/>
                <w:sz w:val="17"/>
              </w:rPr>
              <w:t>vw_overdue_loans</w:t>
            </w:r>
          </w:p>
        </w:tc>
        <w:tc>
          <w:tcPr>
            <w:tcW w:w="4819" w:type="dxa"/>
            <w:shd w:val="clear" w:color="auto" w:fill="F4F5F6"/>
            <w:tcMar>
              <w:top w:w="70" w:type="dxa"/>
              <w:left w:w="80" w:type="dxa"/>
              <w:bottom w:w="70" w:type="dxa"/>
              <w:right w:w="80" w:type="dxa"/>
            </w:tcMar>
            <w:vAlign w:val="top"/>
          </w:tcPr>
          <w:p w14:paraId="6E7941AF">
            <w:r>
              <w:rPr>
                <w:rFonts w:ascii="Aptos" w:hAnsi="Aptos" w:eastAsia="Aptos"/>
                <w:b w:val="0"/>
                <w:i w:val="0"/>
                <w:color w:val="242424"/>
                <w:sz w:val="17"/>
              </w:rPr>
              <w:t>Danh sách lượt mượn quá hạn chưa trả.</w:t>
            </w:r>
          </w:p>
        </w:tc>
        <w:tc>
          <w:tcPr>
            <w:tcW w:w="1928" w:type="dxa"/>
            <w:shd w:val="clear" w:color="auto" w:fill="F4F5F6"/>
            <w:tcMar>
              <w:top w:w="70" w:type="dxa"/>
              <w:left w:w="80" w:type="dxa"/>
              <w:bottom w:w="70" w:type="dxa"/>
              <w:right w:w="80" w:type="dxa"/>
            </w:tcMar>
            <w:vAlign w:val="top"/>
          </w:tcPr>
          <w:p w14:paraId="2328FD5D">
            <w:r>
              <w:rPr>
                <w:rFonts w:ascii="Aptos" w:hAnsi="Aptos" w:eastAsia="Aptos"/>
                <w:b w:val="0"/>
                <w:i w:val="0"/>
                <w:color w:val="242424"/>
                <w:sz w:val="17"/>
              </w:rPr>
              <w:t>Xử lý phạt.</w:t>
            </w:r>
          </w:p>
        </w:tc>
      </w:tr>
      <w:tr w14:paraId="5F29F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tcMar>
              <w:top w:w="70" w:type="dxa"/>
              <w:left w:w="80" w:type="dxa"/>
              <w:bottom w:w="70" w:type="dxa"/>
              <w:right w:w="80" w:type="dxa"/>
            </w:tcMar>
            <w:vAlign w:val="top"/>
          </w:tcPr>
          <w:p w14:paraId="72023372">
            <w:r>
              <w:rPr>
                <w:rFonts w:ascii="Aptos" w:hAnsi="Aptos" w:eastAsia="Aptos"/>
                <w:b w:val="0"/>
                <w:i w:val="0"/>
                <w:color w:val="242424"/>
                <w:sz w:val="17"/>
              </w:rPr>
              <w:t>vw_resource_catalog</w:t>
            </w:r>
          </w:p>
        </w:tc>
        <w:tc>
          <w:tcPr>
            <w:tcW w:w="4819" w:type="dxa"/>
            <w:tcMar>
              <w:top w:w="70" w:type="dxa"/>
              <w:left w:w="80" w:type="dxa"/>
              <w:bottom w:w="70" w:type="dxa"/>
              <w:right w:w="80" w:type="dxa"/>
            </w:tcMar>
            <w:vAlign w:val="top"/>
          </w:tcPr>
          <w:p w14:paraId="715E46E4">
            <w:r>
              <w:rPr>
                <w:rFonts w:ascii="Aptos" w:hAnsi="Aptos" w:eastAsia="Aptos"/>
                <w:b w:val="0"/>
                <w:i w:val="0"/>
                <w:color w:val="242424"/>
                <w:sz w:val="17"/>
              </w:rPr>
              <w:t>Catalog hợp nhất RESOURCE + loại resource.</w:t>
            </w:r>
          </w:p>
        </w:tc>
        <w:tc>
          <w:tcPr>
            <w:tcW w:w="1928" w:type="dxa"/>
            <w:tcMar>
              <w:top w:w="70" w:type="dxa"/>
              <w:left w:w="80" w:type="dxa"/>
              <w:bottom w:w="70" w:type="dxa"/>
              <w:right w:w="80" w:type="dxa"/>
            </w:tcMar>
            <w:vAlign w:val="top"/>
          </w:tcPr>
          <w:p w14:paraId="58B9FFEE">
            <w:r>
              <w:rPr>
                <w:rFonts w:ascii="Aptos" w:hAnsi="Aptos" w:eastAsia="Aptos"/>
                <w:b w:val="0"/>
                <w:i w:val="0"/>
                <w:color w:val="242424"/>
                <w:sz w:val="17"/>
              </w:rPr>
              <w:t>Tra cứu.</w:t>
            </w:r>
          </w:p>
        </w:tc>
      </w:tr>
      <w:tr w14:paraId="587B5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24" w:type="dxa"/>
            <w:shd w:val="clear" w:color="auto" w:fill="F4F5F6"/>
            <w:tcMar>
              <w:top w:w="70" w:type="dxa"/>
              <w:left w:w="80" w:type="dxa"/>
              <w:bottom w:w="70" w:type="dxa"/>
              <w:right w:w="80" w:type="dxa"/>
            </w:tcMar>
            <w:vAlign w:val="top"/>
          </w:tcPr>
          <w:p w14:paraId="3258FFB3">
            <w:r>
              <w:rPr>
                <w:rFonts w:ascii="Aptos" w:hAnsi="Aptos" w:eastAsia="Aptos"/>
                <w:b w:val="0"/>
                <w:i w:val="0"/>
                <w:color w:val="242424"/>
                <w:sz w:val="17"/>
              </w:rPr>
              <w:t>vw_resource_license</w:t>
            </w:r>
          </w:p>
        </w:tc>
        <w:tc>
          <w:tcPr>
            <w:tcW w:w="4819" w:type="dxa"/>
            <w:shd w:val="clear" w:color="auto" w:fill="F4F5F6"/>
            <w:tcMar>
              <w:top w:w="70" w:type="dxa"/>
              <w:left w:w="80" w:type="dxa"/>
              <w:bottom w:w="70" w:type="dxa"/>
              <w:right w:w="80" w:type="dxa"/>
            </w:tcMar>
            <w:vAlign w:val="top"/>
          </w:tcPr>
          <w:p w14:paraId="5EDB109E">
            <w:r>
              <w:rPr>
                <w:rFonts w:ascii="Aptos" w:hAnsi="Aptos" w:eastAsia="Aptos"/>
                <w:b w:val="0"/>
                <w:i w:val="0"/>
                <w:color w:val="242424"/>
                <w:sz w:val="17"/>
              </w:rPr>
              <w:t>Resource–license mapping và trạng thái liên quan.</w:t>
            </w:r>
          </w:p>
        </w:tc>
        <w:tc>
          <w:tcPr>
            <w:tcW w:w="1928" w:type="dxa"/>
            <w:shd w:val="clear" w:color="auto" w:fill="F4F5F6"/>
            <w:tcMar>
              <w:top w:w="70" w:type="dxa"/>
              <w:left w:w="80" w:type="dxa"/>
              <w:bottom w:w="70" w:type="dxa"/>
              <w:right w:w="80" w:type="dxa"/>
            </w:tcMar>
            <w:vAlign w:val="top"/>
          </w:tcPr>
          <w:p w14:paraId="49C82781">
            <w:r>
              <w:rPr>
                <w:rFonts w:ascii="Aptos" w:hAnsi="Aptos" w:eastAsia="Aptos"/>
                <w:b w:val="0"/>
                <w:i w:val="0"/>
                <w:color w:val="242424"/>
                <w:sz w:val="17"/>
              </w:rPr>
              <w:t>Quản lý quyền truy cập.</w:t>
            </w:r>
          </w:p>
        </w:tc>
      </w:tr>
    </w:tbl>
    <w:p w14:paraId="35C8E793">
      <w:pPr>
        <w:spacing w:after="0"/>
      </w:pPr>
    </w:p>
    <w:p w14:paraId="17E2BAAE">
      <w:pPr>
        <w:pStyle w:val="2"/>
      </w:pPr>
      <w:r>
        <w:t>4.6 Truy vấn nâng cao &amp; kiểm thử hiệu năng / Advanced Queries &amp; Performance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3798"/>
        <w:gridCol w:w="2268"/>
        <w:gridCol w:w="2154"/>
      </w:tblGrid>
      <w:tr w14:paraId="0546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50" w:type="dxa"/>
            <w:shd w:val="clear" w:color="auto" w:fill="E8C547"/>
            <w:tcMar>
              <w:top w:w="70" w:type="dxa"/>
              <w:left w:w="80" w:type="dxa"/>
              <w:bottom w:w="70" w:type="dxa"/>
              <w:right w:w="80" w:type="dxa"/>
            </w:tcMar>
            <w:vAlign w:val="center"/>
          </w:tcPr>
          <w:p w14:paraId="183F5ED9">
            <w:pPr>
              <w:jc w:val="center"/>
            </w:pPr>
            <w:r>
              <w:rPr>
                <w:rFonts w:ascii="Aptos" w:hAnsi="Aptos" w:eastAsia="Aptos"/>
                <w:b/>
                <w:i w:val="0"/>
                <w:color w:val="242424"/>
                <w:sz w:val="16"/>
              </w:rPr>
              <w:t>ID</w:t>
            </w:r>
          </w:p>
        </w:tc>
        <w:tc>
          <w:tcPr>
            <w:tcW w:w="3798" w:type="dxa"/>
            <w:shd w:val="clear" w:color="auto" w:fill="E8C547"/>
            <w:tcMar>
              <w:top w:w="70" w:type="dxa"/>
              <w:left w:w="80" w:type="dxa"/>
              <w:bottom w:w="70" w:type="dxa"/>
              <w:right w:w="80" w:type="dxa"/>
            </w:tcMar>
            <w:vAlign w:val="center"/>
          </w:tcPr>
          <w:p w14:paraId="4ECD51F8">
            <w:pPr>
              <w:jc w:val="center"/>
            </w:pPr>
            <w:r>
              <w:rPr>
                <w:rFonts w:ascii="Aptos" w:hAnsi="Aptos" w:eastAsia="Aptos"/>
                <w:b/>
                <w:i w:val="0"/>
                <w:color w:val="242424"/>
                <w:sz w:val="16"/>
              </w:rPr>
              <w:t>Truy vấn / Query</w:t>
            </w:r>
          </w:p>
        </w:tc>
        <w:tc>
          <w:tcPr>
            <w:tcW w:w="2268" w:type="dxa"/>
            <w:shd w:val="clear" w:color="auto" w:fill="E8C547"/>
            <w:tcMar>
              <w:top w:w="70" w:type="dxa"/>
              <w:left w:w="80" w:type="dxa"/>
              <w:bottom w:w="70" w:type="dxa"/>
              <w:right w:w="80" w:type="dxa"/>
            </w:tcMar>
            <w:vAlign w:val="center"/>
          </w:tcPr>
          <w:p w14:paraId="6C9001DE">
            <w:pPr>
              <w:jc w:val="center"/>
            </w:pPr>
            <w:r>
              <w:rPr>
                <w:rFonts w:ascii="Aptos" w:hAnsi="Aptos" w:eastAsia="Aptos"/>
                <w:b/>
                <w:i w:val="0"/>
                <w:color w:val="242424"/>
                <w:sz w:val="16"/>
              </w:rPr>
              <w:t>Đường đi dữ liệu / Access path</w:t>
            </w:r>
          </w:p>
        </w:tc>
        <w:tc>
          <w:tcPr>
            <w:tcW w:w="2154" w:type="dxa"/>
            <w:shd w:val="clear" w:color="auto" w:fill="E8C547"/>
            <w:tcMar>
              <w:top w:w="70" w:type="dxa"/>
              <w:left w:w="80" w:type="dxa"/>
              <w:bottom w:w="70" w:type="dxa"/>
              <w:right w:w="80" w:type="dxa"/>
            </w:tcMar>
            <w:vAlign w:val="center"/>
          </w:tcPr>
          <w:p w14:paraId="061E9AD3">
            <w:pPr>
              <w:jc w:val="center"/>
            </w:pPr>
            <w:r>
              <w:rPr>
                <w:rFonts w:ascii="Aptos" w:hAnsi="Aptos" w:eastAsia="Aptos"/>
                <w:b/>
                <w:i w:val="0"/>
                <w:color w:val="242424"/>
                <w:sz w:val="16"/>
              </w:rPr>
              <w:t>Mục tiêu / Goal</w:t>
            </w:r>
          </w:p>
        </w:tc>
      </w:tr>
      <w:tr w14:paraId="564BB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top"/>
          </w:tcPr>
          <w:p w14:paraId="255689F8">
            <w:r>
              <w:rPr>
                <w:rFonts w:ascii="Aptos" w:hAnsi="Aptos" w:eastAsia="Aptos"/>
                <w:b w:val="0"/>
                <w:i w:val="0"/>
                <w:color w:val="242424"/>
                <w:sz w:val="16"/>
              </w:rPr>
              <w:t>Q-01</w:t>
            </w:r>
          </w:p>
        </w:tc>
        <w:tc>
          <w:tcPr>
            <w:tcW w:w="3798" w:type="dxa"/>
            <w:tcMar>
              <w:top w:w="70" w:type="dxa"/>
              <w:left w:w="80" w:type="dxa"/>
              <w:bottom w:w="70" w:type="dxa"/>
              <w:right w:w="80" w:type="dxa"/>
            </w:tcMar>
            <w:vAlign w:val="top"/>
          </w:tcPr>
          <w:p w14:paraId="33576C8C">
            <w:r>
              <w:rPr>
                <w:rFonts w:ascii="Aptos" w:hAnsi="Aptos" w:eastAsia="Aptos"/>
                <w:b w:val="0"/>
                <w:i w:val="0"/>
                <w:color w:val="242424"/>
                <w:sz w:val="16"/>
              </w:rPr>
              <w:t>Liệt kê tất cả lượt mượn quá hạn của một member.</w:t>
            </w:r>
          </w:p>
        </w:tc>
        <w:tc>
          <w:tcPr>
            <w:tcW w:w="2268" w:type="dxa"/>
            <w:tcMar>
              <w:top w:w="70" w:type="dxa"/>
              <w:left w:w="80" w:type="dxa"/>
              <w:bottom w:w="70" w:type="dxa"/>
              <w:right w:w="80" w:type="dxa"/>
            </w:tcMar>
            <w:vAlign w:val="top"/>
          </w:tcPr>
          <w:p w14:paraId="01011E1A">
            <w:r>
              <w:rPr>
                <w:rFonts w:ascii="Aptos" w:hAnsi="Aptos" w:eastAsia="Aptos"/>
                <w:b w:val="0"/>
                <w:i w:val="0"/>
                <w:color w:val="242424"/>
                <w:sz w:val="16"/>
              </w:rPr>
              <w:t>BORROW + due_date + return_date</w:t>
            </w:r>
          </w:p>
        </w:tc>
        <w:tc>
          <w:tcPr>
            <w:tcW w:w="2154" w:type="dxa"/>
            <w:tcMar>
              <w:top w:w="70" w:type="dxa"/>
              <w:left w:w="80" w:type="dxa"/>
              <w:bottom w:w="70" w:type="dxa"/>
              <w:right w:w="80" w:type="dxa"/>
            </w:tcMar>
            <w:vAlign w:val="top"/>
          </w:tcPr>
          <w:p w14:paraId="2B21DE74">
            <w:r>
              <w:rPr>
                <w:rFonts w:ascii="Aptos" w:hAnsi="Aptos" w:eastAsia="Aptos"/>
                <w:b w:val="0"/>
                <w:i w:val="0"/>
                <w:color w:val="242424"/>
                <w:sz w:val="16"/>
              </w:rPr>
              <w:t>Index member/due date.</w:t>
            </w:r>
          </w:p>
        </w:tc>
      </w:tr>
      <w:tr w14:paraId="2533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shd w:val="clear" w:color="auto" w:fill="F4F5F6"/>
            <w:tcMar>
              <w:top w:w="70" w:type="dxa"/>
              <w:left w:w="80" w:type="dxa"/>
              <w:bottom w:w="70" w:type="dxa"/>
              <w:right w:w="80" w:type="dxa"/>
            </w:tcMar>
            <w:vAlign w:val="top"/>
          </w:tcPr>
          <w:p w14:paraId="2DF54BA4">
            <w:r>
              <w:rPr>
                <w:rFonts w:ascii="Aptos" w:hAnsi="Aptos" w:eastAsia="Aptos"/>
                <w:b w:val="0"/>
                <w:i w:val="0"/>
                <w:color w:val="242424"/>
                <w:sz w:val="16"/>
              </w:rPr>
              <w:t>Q-02</w:t>
            </w:r>
          </w:p>
        </w:tc>
        <w:tc>
          <w:tcPr>
            <w:tcW w:w="3798" w:type="dxa"/>
            <w:shd w:val="clear" w:color="auto" w:fill="F4F5F6"/>
            <w:tcMar>
              <w:top w:w="70" w:type="dxa"/>
              <w:left w:w="80" w:type="dxa"/>
              <w:bottom w:w="70" w:type="dxa"/>
              <w:right w:w="80" w:type="dxa"/>
            </w:tcMar>
            <w:vAlign w:val="top"/>
          </w:tcPr>
          <w:p w14:paraId="07635E50">
            <w:r>
              <w:rPr>
                <w:rFonts w:ascii="Aptos" w:hAnsi="Aptos" w:eastAsia="Aptos"/>
                <w:b w:val="0"/>
                <w:i w:val="0"/>
                <w:color w:val="242424"/>
                <w:sz w:val="16"/>
              </w:rPr>
              <w:t>Tìm các BOOK_COPY không khả dụng của một PHYSICAL_BOOK.</w:t>
            </w:r>
          </w:p>
        </w:tc>
        <w:tc>
          <w:tcPr>
            <w:tcW w:w="2268" w:type="dxa"/>
            <w:shd w:val="clear" w:color="auto" w:fill="F4F5F6"/>
            <w:tcMar>
              <w:top w:w="70" w:type="dxa"/>
              <w:left w:w="80" w:type="dxa"/>
              <w:bottom w:w="70" w:type="dxa"/>
              <w:right w:w="80" w:type="dxa"/>
            </w:tcMar>
            <w:vAlign w:val="top"/>
          </w:tcPr>
          <w:p w14:paraId="10BA1324">
            <w:r>
              <w:rPr>
                <w:rFonts w:ascii="Aptos" w:hAnsi="Aptos" w:eastAsia="Aptos"/>
                <w:b w:val="0"/>
                <w:i w:val="0"/>
                <w:color w:val="242424"/>
                <w:sz w:val="16"/>
              </w:rPr>
              <w:t>BOOK_COPY + availability_status</w:t>
            </w:r>
          </w:p>
        </w:tc>
        <w:tc>
          <w:tcPr>
            <w:tcW w:w="2154" w:type="dxa"/>
            <w:shd w:val="clear" w:color="auto" w:fill="F4F5F6"/>
            <w:tcMar>
              <w:top w:w="70" w:type="dxa"/>
              <w:left w:w="80" w:type="dxa"/>
              <w:bottom w:w="70" w:type="dxa"/>
              <w:right w:w="80" w:type="dxa"/>
            </w:tcMar>
            <w:vAlign w:val="top"/>
          </w:tcPr>
          <w:p w14:paraId="2C71EFBA">
            <w:r>
              <w:rPr>
                <w:rFonts w:ascii="Aptos" w:hAnsi="Aptos" w:eastAsia="Aptos"/>
                <w:b w:val="0"/>
                <w:i w:val="0"/>
                <w:color w:val="242424"/>
                <w:sz w:val="16"/>
              </w:rPr>
              <w:t>Index resource/status.</w:t>
            </w:r>
          </w:p>
        </w:tc>
      </w:tr>
      <w:tr w14:paraId="25B0B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top"/>
          </w:tcPr>
          <w:p w14:paraId="22479DD6">
            <w:r>
              <w:rPr>
                <w:rFonts w:ascii="Aptos" w:hAnsi="Aptos" w:eastAsia="Aptos"/>
                <w:b w:val="0"/>
                <w:i w:val="0"/>
                <w:color w:val="242424"/>
                <w:sz w:val="16"/>
              </w:rPr>
              <w:t>Q-03</w:t>
            </w:r>
          </w:p>
        </w:tc>
        <w:tc>
          <w:tcPr>
            <w:tcW w:w="3798" w:type="dxa"/>
            <w:tcMar>
              <w:top w:w="70" w:type="dxa"/>
              <w:left w:w="80" w:type="dxa"/>
              <w:bottom w:w="70" w:type="dxa"/>
              <w:right w:w="80" w:type="dxa"/>
            </w:tcMar>
            <w:vAlign w:val="top"/>
          </w:tcPr>
          <w:p w14:paraId="0AA38F4E">
            <w:r>
              <w:rPr>
                <w:rFonts w:ascii="Aptos" w:hAnsi="Aptos" w:eastAsia="Aptos"/>
                <w:b w:val="0"/>
                <w:i w:val="0"/>
                <w:color w:val="242424"/>
                <w:sz w:val="16"/>
              </w:rPr>
              <w:t>Liệt kê resource theo license package.</w:t>
            </w:r>
          </w:p>
        </w:tc>
        <w:tc>
          <w:tcPr>
            <w:tcW w:w="2268" w:type="dxa"/>
            <w:tcMar>
              <w:top w:w="70" w:type="dxa"/>
              <w:left w:w="80" w:type="dxa"/>
              <w:bottom w:w="70" w:type="dxa"/>
              <w:right w:w="80" w:type="dxa"/>
            </w:tcMar>
            <w:vAlign w:val="top"/>
          </w:tcPr>
          <w:p w14:paraId="7BC5462D">
            <w:r>
              <w:rPr>
                <w:rFonts w:ascii="Aptos" w:hAnsi="Aptos" w:eastAsia="Aptos"/>
                <w:b w:val="0"/>
                <w:i w:val="0"/>
                <w:color w:val="242424"/>
                <w:sz w:val="16"/>
              </w:rPr>
              <w:t>RESOURCE + RESOURCE_LICENSE + LICENSE_PACKAGE</w:t>
            </w:r>
          </w:p>
        </w:tc>
        <w:tc>
          <w:tcPr>
            <w:tcW w:w="2154" w:type="dxa"/>
            <w:tcMar>
              <w:top w:w="70" w:type="dxa"/>
              <w:left w:w="80" w:type="dxa"/>
              <w:bottom w:w="70" w:type="dxa"/>
              <w:right w:w="80" w:type="dxa"/>
            </w:tcMar>
            <w:vAlign w:val="top"/>
          </w:tcPr>
          <w:p w14:paraId="076A42C9">
            <w:r>
              <w:rPr>
                <w:rFonts w:ascii="Aptos" w:hAnsi="Aptos" w:eastAsia="Aptos"/>
                <w:b w:val="0"/>
                <w:i w:val="0"/>
                <w:color w:val="242424"/>
                <w:sz w:val="16"/>
              </w:rPr>
              <w:t>Join plan.</w:t>
            </w:r>
          </w:p>
        </w:tc>
      </w:tr>
      <w:tr w14:paraId="67FC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shd w:val="clear" w:color="auto" w:fill="F4F5F6"/>
            <w:tcMar>
              <w:top w:w="70" w:type="dxa"/>
              <w:left w:w="80" w:type="dxa"/>
              <w:bottom w:w="70" w:type="dxa"/>
              <w:right w:w="80" w:type="dxa"/>
            </w:tcMar>
            <w:vAlign w:val="top"/>
          </w:tcPr>
          <w:p w14:paraId="19E82275">
            <w:r>
              <w:rPr>
                <w:rFonts w:ascii="Aptos" w:hAnsi="Aptos" w:eastAsia="Aptos"/>
                <w:b w:val="0"/>
                <w:i w:val="0"/>
                <w:color w:val="242424"/>
                <w:sz w:val="16"/>
              </w:rPr>
              <w:t>Q-04</w:t>
            </w:r>
          </w:p>
        </w:tc>
        <w:tc>
          <w:tcPr>
            <w:tcW w:w="3798" w:type="dxa"/>
            <w:shd w:val="clear" w:color="auto" w:fill="F4F5F6"/>
            <w:tcMar>
              <w:top w:w="70" w:type="dxa"/>
              <w:left w:w="80" w:type="dxa"/>
              <w:bottom w:w="70" w:type="dxa"/>
              <w:right w:w="80" w:type="dxa"/>
            </w:tcMar>
            <w:vAlign w:val="top"/>
          </w:tcPr>
          <w:p w14:paraId="1CC54C9A">
            <w:r>
              <w:rPr>
                <w:rFonts w:ascii="Aptos" w:hAnsi="Aptos" w:eastAsia="Aptos"/>
                <w:b w:val="0"/>
                <w:i w:val="0"/>
                <w:color w:val="242424"/>
                <w:sz w:val="16"/>
              </w:rPr>
              <w:t>Đếm lượt truy cập DIGITAL_JOURNAL theo tháng.</w:t>
            </w:r>
          </w:p>
        </w:tc>
        <w:tc>
          <w:tcPr>
            <w:tcW w:w="2268" w:type="dxa"/>
            <w:shd w:val="clear" w:color="auto" w:fill="F4F5F6"/>
            <w:tcMar>
              <w:top w:w="70" w:type="dxa"/>
              <w:left w:w="80" w:type="dxa"/>
              <w:bottom w:w="70" w:type="dxa"/>
              <w:right w:w="80" w:type="dxa"/>
            </w:tcMar>
            <w:vAlign w:val="top"/>
          </w:tcPr>
          <w:p w14:paraId="31AF8AF9">
            <w:r>
              <w:rPr>
                <w:rFonts w:ascii="Aptos" w:hAnsi="Aptos" w:eastAsia="Aptos"/>
                <w:b w:val="0"/>
                <w:i w:val="0"/>
                <w:color w:val="242424"/>
                <w:sz w:val="16"/>
              </w:rPr>
              <w:t>ACCESS_LOG + time aggregation</w:t>
            </w:r>
          </w:p>
        </w:tc>
        <w:tc>
          <w:tcPr>
            <w:tcW w:w="2154" w:type="dxa"/>
            <w:shd w:val="clear" w:color="auto" w:fill="F4F5F6"/>
            <w:tcMar>
              <w:top w:w="70" w:type="dxa"/>
              <w:left w:w="80" w:type="dxa"/>
              <w:bottom w:w="70" w:type="dxa"/>
              <w:right w:w="80" w:type="dxa"/>
            </w:tcMar>
            <w:vAlign w:val="top"/>
          </w:tcPr>
          <w:p w14:paraId="530750E1">
            <w:r>
              <w:rPr>
                <w:rFonts w:ascii="Aptos" w:hAnsi="Aptos" w:eastAsia="Aptos"/>
                <w:b w:val="0"/>
                <w:i w:val="0"/>
                <w:color w:val="242424"/>
                <w:sz w:val="16"/>
              </w:rPr>
              <w:t>Index access_timestamp.</w:t>
            </w:r>
          </w:p>
        </w:tc>
      </w:tr>
      <w:tr w14:paraId="021C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top"/>
          </w:tcPr>
          <w:p w14:paraId="778062AD">
            <w:r>
              <w:rPr>
                <w:rFonts w:ascii="Aptos" w:hAnsi="Aptos" w:eastAsia="Aptos"/>
                <w:b w:val="0"/>
                <w:i w:val="0"/>
                <w:color w:val="242424"/>
                <w:sz w:val="16"/>
              </w:rPr>
              <w:t>Q-05</w:t>
            </w:r>
          </w:p>
        </w:tc>
        <w:tc>
          <w:tcPr>
            <w:tcW w:w="3798" w:type="dxa"/>
            <w:tcMar>
              <w:top w:w="70" w:type="dxa"/>
              <w:left w:w="80" w:type="dxa"/>
              <w:bottom w:w="70" w:type="dxa"/>
              <w:right w:w="80" w:type="dxa"/>
            </w:tcMar>
            <w:vAlign w:val="top"/>
          </w:tcPr>
          <w:p w14:paraId="72197C4F">
            <w:r>
              <w:rPr>
                <w:rFonts w:ascii="Aptos" w:hAnsi="Aptos" w:eastAsia="Aptos"/>
                <w:b w:val="0"/>
                <w:i w:val="0"/>
                <w:color w:val="242424"/>
                <w:sz w:val="16"/>
              </w:rPr>
              <w:t>Tổng hợp số tiền đã thanh toán theo FINE.</w:t>
            </w:r>
          </w:p>
        </w:tc>
        <w:tc>
          <w:tcPr>
            <w:tcW w:w="2268" w:type="dxa"/>
            <w:tcMar>
              <w:top w:w="70" w:type="dxa"/>
              <w:left w:w="80" w:type="dxa"/>
              <w:bottom w:w="70" w:type="dxa"/>
              <w:right w:w="80" w:type="dxa"/>
            </w:tcMar>
            <w:vAlign w:val="top"/>
          </w:tcPr>
          <w:p w14:paraId="24C3FDBB">
            <w:r>
              <w:rPr>
                <w:rFonts w:ascii="Aptos" w:hAnsi="Aptos" w:eastAsia="Aptos"/>
                <w:b w:val="0"/>
                <w:i w:val="0"/>
                <w:color w:val="242424"/>
                <w:sz w:val="16"/>
              </w:rPr>
              <w:t>FINE + PAYMENT_TRANSACTION</w:t>
            </w:r>
          </w:p>
        </w:tc>
        <w:tc>
          <w:tcPr>
            <w:tcW w:w="2154" w:type="dxa"/>
            <w:tcMar>
              <w:top w:w="70" w:type="dxa"/>
              <w:left w:w="80" w:type="dxa"/>
              <w:bottom w:w="70" w:type="dxa"/>
              <w:right w:w="80" w:type="dxa"/>
            </w:tcMar>
            <w:vAlign w:val="top"/>
          </w:tcPr>
          <w:p w14:paraId="433A18D5">
            <w:r>
              <w:rPr>
                <w:rFonts w:ascii="Aptos" w:hAnsi="Aptos" w:eastAsia="Aptos"/>
                <w:b w:val="0"/>
                <w:i w:val="0"/>
                <w:color w:val="242424"/>
                <w:sz w:val="16"/>
              </w:rPr>
              <w:t>Aggregation/join.</w:t>
            </w:r>
          </w:p>
        </w:tc>
      </w:tr>
    </w:tbl>
    <w:p w14:paraId="7AB3C761">
      <w:pPr>
        <w:spacing w:after="0"/>
      </w:pPr>
    </w:p>
    <w:tbl>
      <w:tblPr>
        <w:tblStyle w:val="12"/>
        <w:tblW w:w="0" w:type="auto"/>
        <w:jc w:val="center"/>
        <w:tblLayout w:type="autofit"/>
        <w:tblCellMar>
          <w:top w:w="0" w:type="dxa"/>
          <w:left w:w="108" w:type="dxa"/>
          <w:bottom w:w="0" w:type="dxa"/>
          <w:right w:w="108" w:type="dxa"/>
        </w:tblCellMar>
      </w:tblPr>
      <w:tblGrid>
        <w:gridCol w:w="10200"/>
      </w:tblGrid>
      <w:tr w14:paraId="23E2D887">
        <w:tblPrEx>
          <w:tblCellMar>
            <w:top w:w="0" w:type="dxa"/>
            <w:left w:w="108" w:type="dxa"/>
            <w:bottom w:w="0" w:type="dxa"/>
            <w:right w:w="108" w:type="dxa"/>
          </w:tblCellMar>
        </w:tblPrEx>
        <w:trPr>
          <w:cantSplit/>
          <w:jc w:val="center"/>
        </w:trPr>
        <w:tc>
          <w:tcPr>
            <w:tcW w:w="10200" w:type="dxa"/>
            <w:tcBorders>
              <w:top w:val="single" w:color="9E2A2B" w:sz="8" w:space="0"/>
              <w:left w:val="single" w:color="9E2A2B" w:sz="8" w:space="0"/>
              <w:bottom w:val="single" w:color="9E2A2B" w:sz="8" w:space="0"/>
              <w:right w:val="single" w:color="9E2A2B" w:sz="8" w:space="0"/>
            </w:tcBorders>
            <w:shd w:val="clear" w:color="auto" w:fill="FCE8E6"/>
            <w:tcMar>
              <w:top w:w="110" w:type="dxa"/>
              <w:left w:w="130" w:type="dxa"/>
              <w:bottom w:w="110" w:type="dxa"/>
              <w:right w:w="130" w:type="dxa"/>
            </w:tcMar>
          </w:tcPr>
          <w:p w14:paraId="6FA3810B">
            <w:r>
              <w:rPr>
                <w:rFonts w:ascii="Aptos" w:hAnsi="Aptos" w:eastAsia="Aptos"/>
                <w:b/>
                <w:i w:val="0"/>
                <w:color w:val="9E2A2B"/>
                <w:sz w:val="25"/>
              </w:rPr>
              <w:t>5. KIỂM CHỨNG &amp; BẢO MẬT / VERIFICATION &amp; SECURITY</w:t>
            </w:r>
          </w:p>
        </w:tc>
      </w:tr>
    </w:tbl>
    <w:p w14:paraId="5B258953">
      <w:pPr>
        <w:spacing w:after="20"/>
      </w:pPr>
    </w:p>
    <w:p w14:paraId="0B75F3C0">
      <w:pPr>
        <w:pStyle w:val="2"/>
      </w:pPr>
      <w:r>
        <w:t>5.1 Test case cho ràng buộc / Constraint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4309"/>
        <w:gridCol w:w="2268"/>
        <w:gridCol w:w="1531"/>
      </w:tblGrid>
      <w:tr w14:paraId="7A80E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64" w:type="dxa"/>
            <w:shd w:val="clear" w:color="auto" w:fill="D9534F"/>
            <w:tcMar>
              <w:top w:w="70" w:type="dxa"/>
              <w:left w:w="80" w:type="dxa"/>
              <w:bottom w:w="70" w:type="dxa"/>
              <w:right w:w="80" w:type="dxa"/>
            </w:tcMar>
            <w:vAlign w:val="center"/>
          </w:tcPr>
          <w:p w14:paraId="24E7CF86">
            <w:pPr>
              <w:jc w:val="center"/>
            </w:pPr>
            <w:r>
              <w:rPr>
                <w:rFonts w:ascii="Aptos" w:hAnsi="Aptos" w:eastAsia="Aptos"/>
                <w:b/>
                <w:i w:val="0"/>
                <w:color w:val="FFFFFF"/>
                <w:sz w:val="16"/>
              </w:rPr>
              <w:t>Test</w:t>
            </w:r>
          </w:p>
        </w:tc>
        <w:tc>
          <w:tcPr>
            <w:tcW w:w="4309" w:type="dxa"/>
            <w:shd w:val="clear" w:color="auto" w:fill="D9534F"/>
            <w:tcMar>
              <w:top w:w="70" w:type="dxa"/>
              <w:left w:w="80" w:type="dxa"/>
              <w:bottom w:w="70" w:type="dxa"/>
              <w:right w:w="80" w:type="dxa"/>
            </w:tcMar>
            <w:vAlign w:val="center"/>
          </w:tcPr>
          <w:p w14:paraId="722EB519">
            <w:pPr>
              <w:jc w:val="center"/>
            </w:pPr>
            <w:r>
              <w:rPr>
                <w:rFonts w:ascii="Aptos" w:hAnsi="Aptos" w:eastAsia="Aptos"/>
                <w:b/>
                <w:i w:val="0"/>
                <w:color w:val="FFFFFF"/>
                <w:sz w:val="16"/>
              </w:rPr>
              <w:t>Tình huống / Invalid operation</w:t>
            </w:r>
          </w:p>
        </w:tc>
        <w:tc>
          <w:tcPr>
            <w:tcW w:w="2268" w:type="dxa"/>
            <w:shd w:val="clear" w:color="auto" w:fill="D9534F"/>
            <w:tcMar>
              <w:top w:w="70" w:type="dxa"/>
              <w:left w:w="80" w:type="dxa"/>
              <w:bottom w:w="70" w:type="dxa"/>
              <w:right w:w="80" w:type="dxa"/>
            </w:tcMar>
            <w:vAlign w:val="center"/>
          </w:tcPr>
          <w:p w14:paraId="0A227AFD">
            <w:pPr>
              <w:jc w:val="center"/>
            </w:pPr>
            <w:r>
              <w:rPr>
                <w:rFonts w:ascii="Aptos" w:hAnsi="Aptos" w:eastAsia="Aptos"/>
                <w:b/>
                <w:i w:val="0"/>
                <w:color w:val="FFFFFF"/>
                <w:sz w:val="16"/>
              </w:rPr>
              <w:t>Expected result</w:t>
            </w:r>
          </w:p>
        </w:tc>
        <w:tc>
          <w:tcPr>
            <w:tcW w:w="1531" w:type="dxa"/>
            <w:shd w:val="clear" w:color="auto" w:fill="D9534F"/>
            <w:tcMar>
              <w:top w:w="70" w:type="dxa"/>
              <w:left w:w="80" w:type="dxa"/>
              <w:bottom w:w="70" w:type="dxa"/>
              <w:right w:w="80" w:type="dxa"/>
            </w:tcMar>
            <w:vAlign w:val="center"/>
          </w:tcPr>
          <w:p w14:paraId="7786B311">
            <w:pPr>
              <w:jc w:val="center"/>
            </w:pPr>
            <w:r>
              <w:rPr>
                <w:rFonts w:ascii="Aptos" w:hAnsi="Aptos" w:eastAsia="Aptos"/>
                <w:b/>
                <w:i w:val="0"/>
                <w:color w:val="FFFFFF"/>
                <w:sz w:val="16"/>
              </w:rPr>
              <w:t>Control</w:t>
            </w:r>
          </w:p>
        </w:tc>
      </w:tr>
      <w:tr w14:paraId="7500B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70" w:type="dxa"/>
              <w:left w:w="80" w:type="dxa"/>
              <w:bottom w:w="70" w:type="dxa"/>
              <w:right w:w="80" w:type="dxa"/>
            </w:tcMar>
            <w:vAlign w:val="top"/>
          </w:tcPr>
          <w:p w14:paraId="30DBF8A3">
            <w:r>
              <w:rPr>
                <w:rFonts w:ascii="Aptos" w:hAnsi="Aptos" w:eastAsia="Aptos"/>
                <w:b w:val="0"/>
                <w:i w:val="0"/>
                <w:color w:val="242424"/>
                <w:sz w:val="16"/>
              </w:rPr>
              <w:t>TC-01</w:t>
            </w:r>
          </w:p>
        </w:tc>
        <w:tc>
          <w:tcPr>
            <w:tcW w:w="4309" w:type="dxa"/>
            <w:tcMar>
              <w:top w:w="70" w:type="dxa"/>
              <w:left w:w="80" w:type="dxa"/>
              <w:bottom w:w="70" w:type="dxa"/>
              <w:right w:w="80" w:type="dxa"/>
            </w:tcMar>
            <w:vAlign w:val="top"/>
          </w:tcPr>
          <w:p w14:paraId="36C8ABF3">
            <w:r>
              <w:rPr>
                <w:rFonts w:ascii="Aptos" w:hAnsi="Aptos" w:eastAsia="Aptos"/>
                <w:b w:val="0"/>
                <w:i w:val="0"/>
                <w:color w:val="242424"/>
                <w:sz w:val="16"/>
              </w:rPr>
              <w:t>Insert BORROW với member_person_id không thuộc UNIVERSITY_MEMBER.</w:t>
            </w:r>
          </w:p>
        </w:tc>
        <w:tc>
          <w:tcPr>
            <w:tcW w:w="2268" w:type="dxa"/>
            <w:tcMar>
              <w:top w:w="70" w:type="dxa"/>
              <w:left w:w="80" w:type="dxa"/>
              <w:bottom w:w="70" w:type="dxa"/>
              <w:right w:w="80" w:type="dxa"/>
            </w:tcMar>
            <w:vAlign w:val="top"/>
          </w:tcPr>
          <w:p w14:paraId="459B2CDF">
            <w:r>
              <w:rPr>
                <w:rFonts w:ascii="Aptos" w:hAnsi="Aptos" w:eastAsia="Aptos"/>
                <w:b w:val="0"/>
                <w:i w:val="0"/>
                <w:color w:val="242424"/>
                <w:sz w:val="16"/>
              </w:rPr>
              <w:t>Từ chối.</w:t>
            </w:r>
          </w:p>
        </w:tc>
        <w:tc>
          <w:tcPr>
            <w:tcW w:w="1531" w:type="dxa"/>
            <w:tcMar>
              <w:top w:w="70" w:type="dxa"/>
              <w:left w:w="80" w:type="dxa"/>
              <w:bottom w:w="70" w:type="dxa"/>
              <w:right w:w="80" w:type="dxa"/>
            </w:tcMar>
            <w:vAlign w:val="top"/>
          </w:tcPr>
          <w:p w14:paraId="5BF47E6F">
            <w:r>
              <w:rPr>
                <w:rFonts w:ascii="Aptos" w:hAnsi="Aptos" w:eastAsia="Aptos"/>
                <w:b w:val="0"/>
                <w:i w:val="0"/>
                <w:color w:val="242424"/>
                <w:sz w:val="16"/>
              </w:rPr>
              <w:t>FK + business rule.</w:t>
            </w:r>
          </w:p>
        </w:tc>
      </w:tr>
      <w:tr w14:paraId="1064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shd w:val="clear" w:color="auto" w:fill="F4F5F6"/>
            <w:tcMar>
              <w:top w:w="70" w:type="dxa"/>
              <w:left w:w="80" w:type="dxa"/>
              <w:bottom w:w="70" w:type="dxa"/>
              <w:right w:w="80" w:type="dxa"/>
            </w:tcMar>
            <w:vAlign w:val="top"/>
          </w:tcPr>
          <w:p w14:paraId="1D12A04D">
            <w:r>
              <w:rPr>
                <w:rFonts w:ascii="Aptos" w:hAnsi="Aptos" w:eastAsia="Aptos"/>
                <w:b w:val="0"/>
                <w:i w:val="0"/>
                <w:color w:val="242424"/>
                <w:sz w:val="16"/>
              </w:rPr>
              <w:t>TC-02</w:t>
            </w:r>
          </w:p>
        </w:tc>
        <w:tc>
          <w:tcPr>
            <w:tcW w:w="4309" w:type="dxa"/>
            <w:shd w:val="clear" w:color="auto" w:fill="F4F5F6"/>
            <w:tcMar>
              <w:top w:w="70" w:type="dxa"/>
              <w:left w:w="80" w:type="dxa"/>
              <w:bottom w:w="70" w:type="dxa"/>
              <w:right w:w="80" w:type="dxa"/>
            </w:tcMar>
            <w:vAlign w:val="top"/>
          </w:tcPr>
          <w:p w14:paraId="1BCCB5D1">
            <w:r>
              <w:rPr>
                <w:rFonts w:ascii="Aptos" w:hAnsi="Aptos" w:eastAsia="Aptos"/>
                <w:b w:val="0"/>
                <w:i w:val="0"/>
                <w:color w:val="242424"/>
                <w:sz w:val="16"/>
              </w:rPr>
              <w:t>Insert BORROW mới cho BOOK_COPY đang có loan active chồng lấn.</w:t>
            </w:r>
          </w:p>
        </w:tc>
        <w:tc>
          <w:tcPr>
            <w:tcW w:w="2268" w:type="dxa"/>
            <w:shd w:val="clear" w:color="auto" w:fill="F4F5F6"/>
            <w:tcMar>
              <w:top w:w="70" w:type="dxa"/>
              <w:left w:w="80" w:type="dxa"/>
              <w:bottom w:w="70" w:type="dxa"/>
              <w:right w:w="80" w:type="dxa"/>
            </w:tcMar>
            <w:vAlign w:val="top"/>
          </w:tcPr>
          <w:p w14:paraId="1B70A850">
            <w:r>
              <w:rPr>
                <w:rFonts w:ascii="Aptos" w:hAnsi="Aptos" w:eastAsia="Aptos"/>
                <w:b w:val="0"/>
                <w:i w:val="0"/>
                <w:color w:val="242424"/>
                <w:sz w:val="16"/>
              </w:rPr>
              <w:t>Từ chối.</w:t>
            </w:r>
          </w:p>
        </w:tc>
        <w:tc>
          <w:tcPr>
            <w:tcW w:w="1531" w:type="dxa"/>
            <w:shd w:val="clear" w:color="auto" w:fill="F4F5F6"/>
            <w:tcMar>
              <w:top w:w="70" w:type="dxa"/>
              <w:left w:w="80" w:type="dxa"/>
              <w:bottom w:w="70" w:type="dxa"/>
              <w:right w:w="80" w:type="dxa"/>
            </w:tcMar>
            <w:vAlign w:val="top"/>
          </w:tcPr>
          <w:p w14:paraId="123B81F9">
            <w:r>
              <w:rPr>
                <w:rFonts w:ascii="Aptos" w:hAnsi="Aptos" w:eastAsia="Aptos"/>
                <w:b w:val="0"/>
                <w:i w:val="0"/>
                <w:color w:val="242424"/>
                <w:sz w:val="16"/>
              </w:rPr>
              <w:t>Trigger/unique-active strategy.</w:t>
            </w:r>
          </w:p>
        </w:tc>
      </w:tr>
      <w:tr w14:paraId="5FABF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70" w:type="dxa"/>
              <w:left w:w="80" w:type="dxa"/>
              <w:bottom w:w="70" w:type="dxa"/>
              <w:right w:w="80" w:type="dxa"/>
            </w:tcMar>
            <w:vAlign w:val="top"/>
          </w:tcPr>
          <w:p w14:paraId="39592AD6">
            <w:r>
              <w:rPr>
                <w:rFonts w:ascii="Aptos" w:hAnsi="Aptos" w:eastAsia="Aptos"/>
                <w:b w:val="0"/>
                <w:i w:val="0"/>
                <w:color w:val="242424"/>
                <w:sz w:val="16"/>
              </w:rPr>
              <w:t>TC-03</w:t>
            </w:r>
          </w:p>
        </w:tc>
        <w:tc>
          <w:tcPr>
            <w:tcW w:w="4309" w:type="dxa"/>
            <w:tcMar>
              <w:top w:w="70" w:type="dxa"/>
              <w:left w:w="80" w:type="dxa"/>
              <w:bottom w:w="70" w:type="dxa"/>
              <w:right w:w="80" w:type="dxa"/>
            </w:tcMar>
            <w:vAlign w:val="top"/>
          </w:tcPr>
          <w:p w14:paraId="79615BAF">
            <w:r>
              <w:rPr>
                <w:rFonts w:ascii="Aptos" w:hAnsi="Aptos" w:eastAsia="Aptos"/>
                <w:b w:val="0"/>
                <w:i w:val="0"/>
                <w:color w:val="242424"/>
                <w:sz w:val="16"/>
              </w:rPr>
              <w:t>Insert FINE với total_fine_amount &lt; 0.</w:t>
            </w:r>
          </w:p>
        </w:tc>
        <w:tc>
          <w:tcPr>
            <w:tcW w:w="2268" w:type="dxa"/>
            <w:tcMar>
              <w:top w:w="70" w:type="dxa"/>
              <w:left w:w="80" w:type="dxa"/>
              <w:bottom w:w="70" w:type="dxa"/>
              <w:right w:w="80" w:type="dxa"/>
            </w:tcMar>
            <w:vAlign w:val="top"/>
          </w:tcPr>
          <w:p w14:paraId="258E7DA1">
            <w:r>
              <w:rPr>
                <w:rFonts w:ascii="Aptos" w:hAnsi="Aptos" w:eastAsia="Aptos"/>
                <w:b w:val="0"/>
                <w:i w:val="0"/>
                <w:color w:val="242424"/>
                <w:sz w:val="16"/>
              </w:rPr>
              <w:t>Từ chối.</w:t>
            </w:r>
          </w:p>
        </w:tc>
        <w:tc>
          <w:tcPr>
            <w:tcW w:w="1531" w:type="dxa"/>
            <w:tcMar>
              <w:top w:w="70" w:type="dxa"/>
              <w:left w:w="80" w:type="dxa"/>
              <w:bottom w:w="70" w:type="dxa"/>
              <w:right w:w="80" w:type="dxa"/>
            </w:tcMar>
            <w:vAlign w:val="top"/>
          </w:tcPr>
          <w:p w14:paraId="36E25281">
            <w:r>
              <w:rPr>
                <w:rFonts w:ascii="Aptos" w:hAnsi="Aptos" w:eastAsia="Aptos"/>
                <w:b w:val="0"/>
                <w:i w:val="0"/>
                <w:color w:val="242424"/>
                <w:sz w:val="16"/>
              </w:rPr>
              <w:t>CHECK.</w:t>
            </w:r>
          </w:p>
        </w:tc>
      </w:tr>
      <w:tr w14:paraId="7E659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shd w:val="clear" w:color="auto" w:fill="F4F5F6"/>
            <w:tcMar>
              <w:top w:w="70" w:type="dxa"/>
              <w:left w:w="80" w:type="dxa"/>
              <w:bottom w:w="70" w:type="dxa"/>
              <w:right w:w="80" w:type="dxa"/>
            </w:tcMar>
            <w:vAlign w:val="top"/>
          </w:tcPr>
          <w:p w14:paraId="62845F33">
            <w:r>
              <w:rPr>
                <w:rFonts w:ascii="Aptos" w:hAnsi="Aptos" w:eastAsia="Aptos"/>
                <w:b w:val="0"/>
                <w:i w:val="0"/>
                <w:color w:val="242424"/>
                <w:sz w:val="16"/>
              </w:rPr>
              <w:t>TC-04</w:t>
            </w:r>
          </w:p>
        </w:tc>
        <w:tc>
          <w:tcPr>
            <w:tcW w:w="4309" w:type="dxa"/>
            <w:shd w:val="clear" w:color="auto" w:fill="F4F5F6"/>
            <w:tcMar>
              <w:top w:w="70" w:type="dxa"/>
              <w:left w:w="80" w:type="dxa"/>
              <w:bottom w:w="70" w:type="dxa"/>
              <w:right w:w="80" w:type="dxa"/>
            </w:tcMar>
            <w:vAlign w:val="top"/>
          </w:tcPr>
          <w:p w14:paraId="0912EB9D">
            <w:r>
              <w:rPr>
                <w:rFonts w:ascii="Aptos" w:hAnsi="Aptos" w:eastAsia="Aptos"/>
                <w:b w:val="0"/>
                <w:i w:val="0"/>
                <w:color w:val="242424"/>
                <w:sz w:val="16"/>
              </w:rPr>
              <w:t>Insert PAYMENT_TRANSACTION với amount_paid vượt chính sách cho phép.</w:t>
            </w:r>
          </w:p>
        </w:tc>
        <w:tc>
          <w:tcPr>
            <w:tcW w:w="2268" w:type="dxa"/>
            <w:shd w:val="clear" w:color="auto" w:fill="F4F5F6"/>
            <w:tcMar>
              <w:top w:w="70" w:type="dxa"/>
              <w:left w:w="80" w:type="dxa"/>
              <w:bottom w:w="70" w:type="dxa"/>
              <w:right w:w="80" w:type="dxa"/>
            </w:tcMar>
            <w:vAlign w:val="top"/>
          </w:tcPr>
          <w:p w14:paraId="137B35D4">
            <w:r>
              <w:rPr>
                <w:rFonts w:ascii="Aptos" w:hAnsi="Aptos" w:eastAsia="Aptos"/>
                <w:b w:val="0"/>
                <w:i w:val="0"/>
                <w:color w:val="242424"/>
                <w:sz w:val="16"/>
              </w:rPr>
              <w:t>Từ chối hoặc cảnh báo theo policy.</w:t>
            </w:r>
          </w:p>
        </w:tc>
        <w:tc>
          <w:tcPr>
            <w:tcW w:w="1531" w:type="dxa"/>
            <w:shd w:val="clear" w:color="auto" w:fill="F4F5F6"/>
            <w:tcMar>
              <w:top w:w="70" w:type="dxa"/>
              <w:left w:w="80" w:type="dxa"/>
              <w:bottom w:w="70" w:type="dxa"/>
              <w:right w:w="80" w:type="dxa"/>
            </w:tcMar>
            <w:vAlign w:val="top"/>
          </w:tcPr>
          <w:p w14:paraId="1E86A84D">
            <w:r>
              <w:rPr>
                <w:rFonts w:ascii="Aptos" w:hAnsi="Aptos" w:eastAsia="Aptos"/>
                <w:b w:val="0"/>
                <w:i w:val="0"/>
                <w:color w:val="242424"/>
                <w:sz w:val="16"/>
              </w:rPr>
              <w:t>Business rule.</w:t>
            </w:r>
          </w:p>
        </w:tc>
      </w:tr>
      <w:tr w14:paraId="268A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70" w:type="dxa"/>
              <w:left w:w="80" w:type="dxa"/>
              <w:bottom w:w="70" w:type="dxa"/>
              <w:right w:w="80" w:type="dxa"/>
            </w:tcMar>
            <w:vAlign w:val="top"/>
          </w:tcPr>
          <w:p w14:paraId="2CC88423">
            <w:r>
              <w:rPr>
                <w:rFonts w:ascii="Aptos" w:hAnsi="Aptos" w:eastAsia="Aptos"/>
                <w:b w:val="0"/>
                <w:i w:val="0"/>
                <w:color w:val="242424"/>
                <w:sz w:val="16"/>
              </w:rPr>
              <w:t>TC-05</w:t>
            </w:r>
          </w:p>
        </w:tc>
        <w:tc>
          <w:tcPr>
            <w:tcW w:w="4309" w:type="dxa"/>
            <w:tcMar>
              <w:top w:w="70" w:type="dxa"/>
              <w:left w:w="80" w:type="dxa"/>
              <w:bottom w:w="70" w:type="dxa"/>
              <w:right w:w="80" w:type="dxa"/>
            </w:tcMar>
            <w:vAlign w:val="top"/>
          </w:tcPr>
          <w:p w14:paraId="586E71C2">
            <w:r>
              <w:rPr>
                <w:rFonts w:ascii="Aptos" w:hAnsi="Aptos" w:eastAsia="Aptos"/>
                <w:b w:val="0"/>
                <w:i w:val="0"/>
                <w:color w:val="242424"/>
                <w:sz w:val="16"/>
              </w:rPr>
              <w:t>Insert return_date &lt; borrow_date.</w:t>
            </w:r>
          </w:p>
        </w:tc>
        <w:tc>
          <w:tcPr>
            <w:tcW w:w="2268" w:type="dxa"/>
            <w:tcMar>
              <w:top w:w="70" w:type="dxa"/>
              <w:left w:w="80" w:type="dxa"/>
              <w:bottom w:w="70" w:type="dxa"/>
              <w:right w:w="80" w:type="dxa"/>
            </w:tcMar>
            <w:vAlign w:val="top"/>
          </w:tcPr>
          <w:p w14:paraId="4E66BEB4">
            <w:r>
              <w:rPr>
                <w:rFonts w:ascii="Aptos" w:hAnsi="Aptos" w:eastAsia="Aptos"/>
                <w:b w:val="0"/>
                <w:i w:val="0"/>
                <w:color w:val="242424"/>
                <w:sz w:val="16"/>
              </w:rPr>
              <w:t>Từ chối.</w:t>
            </w:r>
          </w:p>
        </w:tc>
        <w:tc>
          <w:tcPr>
            <w:tcW w:w="1531" w:type="dxa"/>
            <w:tcMar>
              <w:top w:w="70" w:type="dxa"/>
              <w:left w:w="80" w:type="dxa"/>
              <w:bottom w:w="70" w:type="dxa"/>
              <w:right w:w="80" w:type="dxa"/>
            </w:tcMar>
            <w:vAlign w:val="top"/>
          </w:tcPr>
          <w:p w14:paraId="74791D17">
            <w:r>
              <w:rPr>
                <w:rFonts w:ascii="Aptos" w:hAnsi="Aptos" w:eastAsia="Aptos"/>
                <w:b w:val="0"/>
                <w:i w:val="0"/>
                <w:color w:val="242424"/>
                <w:sz w:val="16"/>
              </w:rPr>
              <w:t>CHECK/trigger.</w:t>
            </w:r>
          </w:p>
        </w:tc>
      </w:tr>
      <w:tr w14:paraId="7F92B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shd w:val="clear" w:color="auto" w:fill="F4F5F6"/>
            <w:tcMar>
              <w:top w:w="70" w:type="dxa"/>
              <w:left w:w="80" w:type="dxa"/>
              <w:bottom w:w="70" w:type="dxa"/>
              <w:right w:w="80" w:type="dxa"/>
            </w:tcMar>
            <w:vAlign w:val="top"/>
          </w:tcPr>
          <w:p w14:paraId="3F5CC3D4">
            <w:r>
              <w:rPr>
                <w:rFonts w:ascii="Aptos" w:hAnsi="Aptos" w:eastAsia="Aptos"/>
                <w:b w:val="0"/>
                <w:i w:val="0"/>
                <w:color w:val="242424"/>
                <w:sz w:val="16"/>
              </w:rPr>
              <w:t>TC-06</w:t>
            </w:r>
          </w:p>
        </w:tc>
        <w:tc>
          <w:tcPr>
            <w:tcW w:w="4309" w:type="dxa"/>
            <w:shd w:val="clear" w:color="auto" w:fill="F4F5F6"/>
            <w:tcMar>
              <w:top w:w="70" w:type="dxa"/>
              <w:left w:w="80" w:type="dxa"/>
              <w:bottom w:w="70" w:type="dxa"/>
              <w:right w:w="80" w:type="dxa"/>
            </w:tcMar>
            <w:vAlign w:val="top"/>
          </w:tcPr>
          <w:p w14:paraId="7541D47F">
            <w:r>
              <w:rPr>
                <w:rFonts w:ascii="Aptos" w:hAnsi="Aptos" w:eastAsia="Aptos"/>
                <w:b w:val="0"/>
                <w:i w:val="0"/>
                <w:color w:val="242424"/>
                <w:sz w:val="16"/>
              </w:rPr>
              <w:t>Insert RESOURCE_LICENSE với resource_id không tồn tại.</w:t>
            </w:r>
          </w:p>
        </w:tc>
        <w:tc>
          <w:tcPr>
            <w:tcW w:w="2268" w:type="dxa"/>
            <w:shd w:val="clear" w:color="auto" w:fill="F4F5F6"/>
            <w:tcMar>
              <w:top w:w="70" w:type="dxa"/>
              <w:left w:w="80" w:type="dxa"/>
              <w:bottom w:w="70" w:type="dxa"/>
              <w:right w:w="80" w:type="dxa"/>
            </w:tcMar>
            <w:vAlign w:val="top"/>
          </w:tcPr>
          <w:p w14:paraId="36FC051B">
            <w:r>
              <w:rPr>
                <w:rFonts w:ascii="Aptos" w:hAnsi="Aptos" w:eastAsia="Aptos"/>
                <w:b w:val="0"/>
                <w:i w:val="0"/>
                <w:color w:val="242424"/>
                <w:sz w:val="16"/>
              </w:rPr>
              <w:t>Từ chối.</w:t>
            </w:r>
          </w:p>
        </w:tc>
        <w:tc>
          <w:tcPr>
            <w:tcW w:w="1531" w:type="dxa"/>
            <w:shd w:val="clear" w:color="auto" w:fill="F4F5F6"/>
            <w:tcMar>
              <w:top w:w="70" w:type="dxa"/>
              <w:left w:w="80" w:type="dxa"/>
              <w:bottom w:w="70" w:type="dxa"/>
              <w:right w:w="80" w:type="dxa"/>
            </w:tcMar>
            <w:vAlign w:val="top"/>
          </w:tcPr>
          <w:p w14:paraId="63720AE6">
            <w:r>
              <w:rPr>
                <w:rFonts w:ascii="Aptos" w:hAnsi="Aptos" w:eastAsia="Aptos"/>
                <w:b w:val="0"/>
                <w:i w:val="0"/>
                <w:color w:val="242424"/>
                <w:sz w:val="16"/>
              </w:rPr>
              <w:t>FK.</w:t>
            </w:r>
          </w:p>
        </w:tc>
      </w:tr>
      <w:tr w14:paraId="2BB5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70" w:type="dxa"/>
              <w:left w:w="80" w:type="dxa"/>
              <w:bottom w:w="70" w:type="dxa"/>
              <w:right w:w="80" w:type="dxa"/>
            </w:tcMar>
            <w:vAlign w:val="top"/>
          </w:tcPr>
          <w:p w14:paraId="45827FD2">
            <w:r>
              <w:rPr>
                <w:rFonts w:ascii="Aptos" w:hAnsi="Aptos" w:eastAsia="Aptos"/>
                <w:b w:val="0"/>
                <w:i w:val="0"/>
                <w:color w:val="242424"/>
                <w:sz w:val="16"/>
              </w:rPr>
              <w:t>TC-07</w:t>
            </w:r>
          </w:p>
        </w:tc>
        <w:tc>
          <w:tcPr>
            <w:tcW w:w="4309" w:type="dxa"/>
            <w:tcMar>
              <w:top w:w="70" w:type="dxa"/>
              <w:left w:w="80" w:type="dxa"/>
              <w:bottom w:w="70" w:type="dxa"/>
              <w:right w:w="80" w:type="dxa"/>
            </w:tcMar>
            <w:vAlign w:val="top"/>
          </w:tcPr>
          <w:p w14:paraId="2F36993D">
            <w:r>
              <w:rPr>
                <w:rFonts w:ascii="Aptos" w:hAnsi="Aptos" w:eastAsia="Aptos"/>
                <w:b w:val="0"/>
                <w:i w:val="0"/>
                <w:color w:val="242424"/>
                <w:sz w:val="16"/>
              </w:rPr>
              <w:t>Insert ACCESS_LOG với journal_resource_id không phải DIGITAL_JOURNAL hợp lệ.</w:t>
            </w:r>
          </w:p>
        </w:tc>
        <w:tc>
          <w:tcPr>
            <w:tcW w:w="2268" w:type="dxa"/>
            <w:tcMar>
              <w:top w:w="70" w:type="dxa"/>
              <w:left w:w="80" w:type="dxa"/>
              <w:bottom w:w="70" w:type="dxa"/>
              <w:right w:w="80" w:type="dxa"/>
            </w:tcMar>
            <w:vAlign w:val="top"/>
          </w:tcPr>
          <w:p w14:paraId="098AD5BB">
            <w:r>
              <w:rPr>
                <w:rFonts w:ascii="Aptos" w:hAnsi="Aptos" w:eastAsia="Aptos"/>
                <w:b w:val="0"/>
                <w:i w:val="0"/>
                <w:color w:val="242424"/>
                <w:sz w:val="16"/>
              </w:rPr>
              <w:t>Từ chối.</w:t>
            </w:r>
          </w:p>
        </w:tc>
        <w:tc>
          <w:tcPr>
            <w:tcW w:w="1531" w:type="dxa"/>
            <w:tcMar>
              <w:top w:w="70" w:type="dxa"/>
              <w:left w:w="80" w:type="dxa"/>
              <w:bottom w:w="70" w:type="dxa"/>
              <w:right w:w="80" w:type="dxa"/>
            </w:tcMar>
            <w:vAlign w:val="top"/>
          </w:tcPr>
          <w:p w14:paraId="515DF26D">
            <w:r>
              <w:rPr>
                <w:rFonts w:ascii="Aptos" w:hAnsi="Aptos" w:eastAsia="Aptos"/>
                <w:b w:val="0"/>
                <w:i w:val="0"/>
                <w:color w:val="242424"/>
                <w:sz w:val="16"/>
              </w:rPr>
              <w:t>FK + subtype rule.</w:t>
            </w:r>
          </w:p>
        </w:tc>
      </w:tr>
    </w:tbl>
    <w:p w14:paraId="4651F797">
      <w:pPr>
        <w:spacing w:after="0"/>
      </w:pPr>
    </w:p>
    <w:p w14:paraId="6CBD687F">
      <w:pPr>
        <w:pStyle w:val="2"/>
      </w:pPr>
      <w:r>
        <w:t>5.2 RBAC – Phân quyền dựa trên vai trò / Role-Based Access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81"/>
        <w:gridCol w:w="4422"/>
      </w:tblGrid>
      <w:tr w14:paraId="7A152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4F8A67"/>
            <w:tcMar>
              <w:top w:w="70" w:type="dxa"/>
              <w:left w:w="80" w:type="dxa"/>
              <w:bottom w:w="70" w:type="dxa"/>
              <w:right w:w="80" w:type="dxa"/>
            </w:tcMar>
            <w:vAlign w:val="center"/>
          </w:tcPr>
          <w:p w14:paraId="7D1ADF64">
            <w:pPr>
              <w:jc w:val="center"/>
            </w:pPr>
            <w:r>
              <w:rPr>
                <w:rFonts w:ascii="Aptos" w:hAnsi="Aptos" w:eastAsia="Aptos"/>
                <w:b/>
                <w:i w:val="0"/>
                <w:color w:val="FFFFFF"/>
                <w:sz w:val="17"/>
              </w:rPr>
              <w:t>Role</w:t>
            </w:r>
          </w:p>
        </w:tc>
        <w:tc>
          <w:tcPr>
            <w:tcW w:w="2381" w:type="dxa"/>
            <w:shd w:val="clear" w:color="auto" w:fill="4F8A67"/>
            <w:tcMar>
              <w:top w:w="70" w:type="dxa"/>
              <w:left w:w="80" w:type="dxa"/>
              <w:bottom w:w="70" w:type="dxa"/>
              <w:right w:w="80" w:type="dxa"/>
            </w:tcMar>
            <w:vAlign w:val="center"/>
          </w:tcPr>
          <w:p w14:paraId="2A497804">
            <w:pPr>
              <w:jc w:val="center"/>
            </w:pPr>
            <w:r>
              <w:rPr>
                <w:rFonts w:ascii="Aptos" w:hAnsi="Aptos" w:eastAsia="Aptos"/>
                <w:b/>
                <w:i w:val="0"/>
                <w:color w:val="FFFFFF"/>
                <w:sz w:val="17"/>
              </w:rPr>
              <w:t>Mức quyền / Access level</w:t>
            </w:r>
          </w:p>
        </w:tc>
        <w:tc>
          <w:tcPr>
            <w:tcW w:w="4422" w:type="dxa"/>
            <w:shd w:val="clear" w:color="auto" w:fill="4F8A67"/>
            <w:tcMar>
              <w:top w:w="70" w:type="dxa"/>
              <w:left w:w="80" w:type="dxa"/>
              <w:bottom w:w="70" w:type="dxa"/>
              <w:right w:w="80" w:type="dxa"/>
            </w:tcMar>
            <w:vAlign w:val="center"/>
          </w:tcPr>
          <w:p w14:paraId="0AC93768">
            <w:pPr>
              <w:jc w:val="center"/>
            </w:pPr>
            <w:r>
              <w:rPr>
                <w:rFonts w:ascii="Aptos" w:hAnsi="Aptos" w:eastAsia="Aptos"/>
                <w:b/>
                <w:i w:val="0"/>
                <w:color w:val="FFFFFF"/>
                <w:sz w:val="17"/>
              </w:rPr>
              <w:t>Phạm vi / Scope</w:t>
            </w:r>
          </w:p>
        </w:tc>
      </w:tr>
      <w:tr w14:paraId="4B02A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211FAD2D">
            <w:r>
              <w:rPr>
                <w:rFonts w:ascii="Aptos" w:hAnsi="Aptos" w:eastAsia="Aptos"/>
                <w:b w:val="0"/>
                <w:i w:val="0"/>
                <w:color w:val="242424"/>
                <w:sz w:val="17"/>
              </w:rPr>
              <w:t>Librarian</w:t>
            </w:r>
          </w:p>
        </w:tc>
        <w:tc>
          <w:tcPr>
            <w:tcW w:w="2381" w:type="dxa"/>
            <w:tcMar>
              <w:top w:w="70" w:type="dxa"/>
              <w:left w:w="80" w:type="dxa"/>
              <w:bottom w:w="70" w:type="dxa"/>
              <w:right w:w="80" w:type="dxa"/>
            </w:tcMar>
            <w:vAlign w:val="top"/>
          </w:tcPr>
          <w:p w14:paraId="54E96022">
            <w:r>
              <w:rPr>
                <w:rFonts w:ascii="Aptos" w:hAnsi="Aptos" w:eastAsia="Aptos"/>
                <w:b w:val="0"/>
                <w:i w:val="0"/>
                <w:color w:val="242424"/>
                <w:sz w:val="17"/>
              </w:rPr>
              <w:t>Toàn quyền nghiệp vụ</w:t>
            </w:r>
          </w:p>
        </w:tc>
        <w:tc>
          <w:tcPr>
            <w:tcW w:w="4422" w:type="dxa"/>
            <w:tcMar>
              <w:top w:w="70" w:type="dxa"/>
              <w:left w:w="80" w:type="dxa"/>
              <w:bottom w:w="70" w:type="dxa"/>
              <w:right w:w="80" w:type="dxa"/>
            </w:tcMar>
            <w:vAlign w:val="top"/>
          </w:tcPr>
          <w:p w14:paraId="48A50BB1">
            <w:r>
              <w:rPr>
                <w:rFonts w:ascii="Aptos" w:hAnsi="Aptos" w:eastAsia="Aptos"/>
                <w:b w:val="0"/>
                <w:i w:val="0"/>
                <w:color w:val="242424"/>
                <w:sz w:val="17"/>
              </w:rPr>
              <w:t>Quản lý resource, copy, member, borrow, fine, payment và dữ liệu vận hành.</w:t>
            </w:r>
          </w:p>
        </w:tc>
      </w:tr>
      <w:tr w14:paraId="7DC3A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shd w:val="clear" w:color="auto" w:fill="F4F5F6"/>
            <w:tcMar>
              <w:top w:w="70" w:type="dxa"/>
              <w:left w:w="80" w:type="dxa"/>
              <w:bottom w:w="70" w:type="dxa"/>
              <w:right w:w="80" w:type="dxa"/>
            </w:tcMar>
            <w:vAlign w:val="top"/>
          </w:tcPr>
          <w:p w14:paraId="3DF5513F">
            <w:r>
              <w:rPr>
                <w:rFonts w:ascii="Aptos" w:hAnsi="Aptos" w:eastAsia="Aptos"/>
                <w:b w:val="0"/>
                <w:i w:val="0"/>
                <w:color w:val="242424"/>
                <w:sz w:val="17"/>
              </w:rPr>
              <w:t>University Member</w:t>
            </w:r>
          </w:p>
        </w:tc>
        <w:tc>
          <w:tcPr>
            <w:tcW w:w="2381" w:type="dxa"/>
            <w:shd w:val="clear" w:color="auto" w:fill="F4F5F6"/>
            <w:tcMar>
              <w:top w:w="70" w:type="dxa"/>
              <w:left w:w="80" w:type="dxa"/>
              <w:bottom w:w="70" w:type="dxa"/>
              <w:right w:w="80" w:type="dxa"/>
            </w:tcMar>
            <w:vAlign w:val="top"/>
          </w:tcPr>
          <w:p w14:paraId="04FD7A84">
            <w:r>
              <w:rPr>
                <w:rFonts w:ascii="Aptos" w:hAnsi="Aptos" w:eastAsia="Aptos"/>
                <w:b w:val="0"/>
                <w:i w:val="0"/>
                <w:color w:val="242424"/>
                <w:sz w:val="17"/>
              </w:rPr>
              <w:t>Quyền self-service giới hạn</w:t>
            </w:r>
          </w:p>
        </w:tc>
        <w:tc>
          <w:tcPr>
            <w:tcW w:w="4422" w:type="dxa"/>
            <w:shd w:val="clear" w:color="auto" w:fill="F4F5F6"/>
            <w:tcMar>
              <w:top w:w="70" w:type="dxa"/>
              <w:left w:w="80" w:type="dxa"/>
              <w:bottom w:w="70" w:type="dxa"/>
              <w:right w:w="80" w:type="dxa"/>
            </w:tcMar>
            <w:vAlign w:val="top"/>
          </w:tcPr>
          <w:p w14:paraId="646AEE15">
            <w:r>
              <w:rPr>
                <w:rFonts w:ascii="Aptos" w:hAnsi="Aptos" w:eastAsia="Aptos"/>
                <w:b w:val="0"/>
                <w:i w:val="0"/>
                <w:color w:val="242424"/>
                <w:sz w:val="17"/>
              </w:rPr>
              <w:t>Tra cứu, truy cập tài nguyên được phép và phát sinh hoạt động mượn theo policy.</w:t>
            </w:r>
          </w:p>
        </w:tc>
      </w:tr>
      <w:tr w14:paraId="636A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top"/>
          </w:tcPr>
          <w:p w14:paraId="10A99E39">
            <w:r>
              <w:rPr>
                <w:rFonts w:ascii="Aptos" w:hAnsi="Aptos" w:eastAsia="Aptos"/>
                <w:b w:val="0"/>
                <w:i w:val="0"/>
                <w:color w:val="242424"/>
                <w:sz w:val="17"/>
              </w:rPr>
              <w:t>Public Reader</w:t>
            </w:r>
          </w:p>
        </w:tc>
        <w:tc>
          <w:tcPr>
            <w:tcW w:w="2381" w:type="dxa"/>
            <w:tcMar>
              <w:top w:w="70" w:type="dxa"/>
              <w:left w:w="80" w:type="dxa"/>
              <w:bottom w:w="70" w:type="dxa"/>
              <w:right w:w="80" w:type="dxa"/>
            </w:tcMar>
            <w:vAlign w:val="top"/>
          </w:tcPr>
          <w:p w14:paraId="012D209F">
            <w:r>
              <w:rPr>
                <w:rFonts w:ascii="Aptos" w:hAnsi="Aptos" w:eastAsia="Aptos"/>
                <w:b w:val="0"/>
                <w:i w:val="0"/>
                <w:color w:val="242424"/>
                <w:sz w:val="17"/>
              </w:rPr>
              <w:t>Read-only</w:t>
            </w:r>
          </w:p>
        </w:tc>
        <w:tc>
          <w:tcPr>
            <w:tcW w:w="4422" w:type="dxa"/>
            <w:tcMar>
              <w:top w:w="70" w:type="dxa"/>
              <w:left w:w="80" w:type="dxa"/>
              <w:bottom w:w="70" w:type="dxa"/>
              <w:right w:w="80" w:type="dxa"/>
            </w:tcMar>
            <w:vAlign w:val="top"/>
          </w:tcPr>
          <w:p w14:paraId="1A603FDA">
            <w:r>
              <w:rPr>
                <w:rFonts w:ascii="Aptos" w:hAnsi="Aptos" w:eastAsia="Aptos"/>
                <w:b w:val="0"/>
                <w:i w:val="0"/>
                <w:color w:val="242424"/>
                <w:sz w:val="17"/>
              </w:rPr>
              <w:t>Tra cứu metadata và tài nguyên công khai; không truy cập BORROW, FINE hoặc dữ liệu PERSON nhạy cảm.</w:t>
            </w:r>
          </w:p>
        </w:tc>
      </w:tr>
    </w:tbl>
    <w:p w14:paraId="42E014D8">
      <w:pPr>
        <w:spacing w:after="0"/>
      </w:pPr>
    </w:p>
    <w:p w14:paraId="7D3F64EB">
      <w:r>
        <w:rPr>
          <w:rFonts w:ascii="Aptos" w:hAnsi="Aptos" w:eastAsia="Aptos"/>
          <w:b w:val="0"/>
          <w:i w:val="0"/>
          <w:color w:val="242424"/>
          <w:sz w:val="20"/>
        </w:rPr>
        <w:t>RBAC ở tầng CSDL cần được hiện thực hóa bằng GRANT/REVOKE sau khi DBMS được nhóm chốt. Các thuộc tính nhạy cảm như SSN phải được hạn chế theo role; Public Reader không được nhìn thấy dữ liệu cá nhân riêng tư.</w:t>
      </w:r>
    </w:p>
    <w:p w14:paraId="77CF7454">
      <w:pPr>
        <w:ind w:left="198"/>
      </w:pPr>
      <w:r>
        <w:rPr>
          <w:rFonts w:ascii="Aptos" w:hAnsi="Aptos" w:eastAsia="Aptos"/>
          <w:b w:val="0"/>
          <w:i/>
          <w:color w:val="666666"/>
          <w:sz w:val="18"/>
        </w:rPr>
        <w:t>The final implementation should use GRANT/REVOKE, with sensitive identity attributes protected by role.</w:t>
      </w:r>
    </w:p>
    <w:p w14:paraId="6427828F">
      <w:pPr>
        <w:pStyle w:val="2"/>
      </w:pPr>
      <w:r>
        <w:t>5.3 Nguyên tắc toàn vẹn &amp; bảo mật / Integrity &amp; Security Principles</w:t>
      </w:r>
    </w:p>
    <w:p w14:paraId="066426B2">
      <w:pPr>
        <w:pStyle w:val="23"/>
      </w:pPr>
      <w:r>
        <w:rPr>
          <w:rFonts w:ascii="Aptos" w:hAnsi="Aptos" w:eastAsia="Aptos"/>
          <w:b w:val="0"/>
          <w:i w:val="0"/>
          <w:color w:val="242424"/>
          <w:sz w:val="20"/>
        </w:rPr>
        <w:t>Least privilege: mỗi role chỉ được cấp quyền cần thiết.</w:t>
      </w:r>
    </w:p>
    <w:p w14:paraId="365B65FC">
      <w:pPr>
        <w:ind w:left="454"/>
      </w:pPr>
      <w:r>
        <w:rPr>
          <w:rFonts w:ascii="Aptos" w:hAnsi="Aptos" w:eastAsia="Aptos"/>
          <w:b w:val="0"/>
          <w:i/>
          <w:color w:val="666666"/>
          <w:sz w:val="18"/>
        </w:rPr>
        <w:t>Least privilege: each role receives only required permissions.</w:t>
      </w:r>
    </w:p>
    <w:p w14:paraId="5D5035A4">
      <w:pPr>
        <w:pStyle w:val="23"/>
      </w:pPr>
      <w:r>
        <w:rPr>
          <w:rFonts w:ascii="Aptos" w:hAnsi="Aptos" w:eastAsia="Aptos"/>
          <w:b w:val="0"/>
          <w:i w:val="0"/>
          <w:color w:val="242424"/>
          <w:sz w:val="20"/>
        </w:rPr>
        <w:t>Referential integrity: FK ngăn bản ghi mồ côi.</w:t>
      </w:r>
    </w:p>
    <w:p w14:paraId="466FE31E">
      <w:pPr>
        <w:ind w:left="454"/>
      </w:pPr>
      <w:r>
        <w:rPr>
          <w:rFonts w:ascii="Aptos" w:hAnsi="Aptos" w:eastAsia="Aptos"/>
          <w:b w:val="0"/>
          <w:i/>
          <w:color w:val="666666"/>
          <w:sz w:val="18"/>
        </w:rPr>
        <w:t>Referential integrity: foreign keys prevent orphan records.</w:t>
      </w:r>
    </w:p>
    <w:p w14:paraId="4538A747">
      <w:pPr>
        <w:pStyle w:val="23"/>
      </w:pPr>
      <w:r>
        <w:rPr>
          <w:rFonts w:ascii="Aptos" w:hAnsi="Aptos" w:eastAsia="Aptos"/>
          <w:b w:val="0"/>
          <w:i w:val="0"/>
          <w:color w:val="242424"/>
          <w:sz w:val="20"/>
        </w:rPr>
        <w:t>Auditability: ACCESS_LOG và PAYMENT_TRANSACTION giữ lịch sử hoạt động.</w:t>
      </w:r>
    </w:p>
    <w:p w14:paraId="547DC726">
      <w:pPr>
        <w:ind w:left="454"/>
      </w:pPr>
      <w:r>
        <w:rPr>
          <w:rFonts w:ascii="Aptos" w:hAnsi="Aptos" w:eastAsia="Aptos"/>
          <w:b w:val="0"/>
          <w:i/>
          <w:color w:val="666666"/>
          <w:sz w:val="18"/>
        </w:rPr>
        <w:t>Auditability: logs preserve traceable operational history.</w:t>
      </w:r>
    </w:p>
    <w:p w14:paraId="17C711EB">
      <w:pPr>
        <w:pStyle w:val="23"/>
      </w:pPr>
      <w:r>
        <w:rPr>
          <w:rFonts w:ascii="Aptos" w:hAnsi="Aptos" w:eastAsia="Aptos"/>
          <w:b w:val="0"/>
          <w:i w:val="0"/>
          <w:color w:val="242424"/>
          <w:sz w:val="20"/>
        </w:rPr>
        <w:t>Privacy: PERSON và SSN chỉ hiển thị theo role.</w:t>
      </w:r>
    </w:p>
    <w:p w14:paraId="4254018B">
      <w:pPr>
        <w:ind w:left="454"/>
      </w:pPr>
      <w:r>
        <w:rPr>
          <w:rFonts w:ascii="Aptos" w:hAnsi="Aptos" w:eastAsia="Aptos"/>
          <w:b w:val="0"/>
          <w:i/>
          <w:color w:val="666666"/>
          <w:sz w:val="18"/>
        </w:rPr>
        <w:t>Privacy: identity and SSN data are role-restricted.</w:t>
      </w:r>
    </w:p>
    <w:p w14:paraId="39C416D8">
      <w:pPr>
        <w:pStyle w:val="23"/>
      </w:pPr>
      <w:r>
        <w:rPr>
          <w:rFonts w:ascii="Aptos" w:hAnsi="Aptos" w:eastAsia="Aptos"/>
          <w:b w:val="0"/>
          <w:i w:val="0"/>
          <w:color w:val="242424"/>
          <w:sz w:val="20"/>
        </w:rPr>
        <w:t>Password security: nếu triển khai account, chỉ lưu password hash.</w:t>
      </w:r>
    </w:p>
    <w:p w14:paraId="02F7E60D">
      <w:pPr>
        <w:ind w:left="454"/>
      </w:pPr>
      <w:r>
        <w:rPr>
          <w:rFonts w:ascii="Aptos" w:hAnsi="Aptos" w:eastAsia="Aptos"/>
          <w:b w:val="0"/>
          <w:i/>
          <w:color w:val="666666"/>
          <w:sz w:val="18"/>
        </w:rPr>
        <w:t>Password security: only password hashes should be stored if accounts are implemented.</w:t>
      </w:r>
    </w:p>
    <w:tbl>
      <w:tblPr>
        <w:tblStyle w:val="12"/>
        <w:tblW w:w="0" w:type="auto"/>
        <w:jc w:val="center"/>
        <w:tblLayout w:type="autofit"/>
        <w:tblCellMar>
          <w:top w:w="0" w:type="dxa"/>
          <w:left w:w="108" w:type="dxa"/>
          <w:bottom w:w="0" w:type="dxa"/>
          <w:right w:w="108" w:type="dxa"/>
        </w:tblCellMar>
      </w:tblPr>
      <w:tblGrid>
        <w:gridCol w:w="10200"/>
      </w:tblGrid>
      <w:tr w14:paraId="2CCC9248">
        <w:tblPrEx>
          <w:tblCellMar>
            <w:top w:w="0" w:type="dxa"/>
            <w:left w:w="108" w:type="dxa"/>
            <w:bottom w:w="0" w:type="dxa"/>
            <w:right w:w="108" w:type="dxa"/>
          </w:tblCellMar>
        </w:tblPrEx>
        <w:trPr>
          <w:cantSplit/>
          <w:jc w:val="center"/>
        </w:trPr>
        <w:tc>
          <w:tcPr>
            <w:tcW w:w="10200" w:type="dxa"/>
            <w:tcBorders>
              <w:top w:val="single" w:color="4F8A67" w:sz="8" w:space="0"/>
              <w:left w:val="single" w:color="4F8A67" w:sz="8" w:space="0"/>
              <w:bottom w:val="single" w:color="4F8A67" w:sz="8" w:space="0"/>
              <w:right w:val="single" w:color="4F8A67" w:sz="8" w:space="0"/>
            </w:tcBorders>
            <w:shd w:val="clear" w:color="auto" w:fill="EAF5EE"/>
            <w:tcMar>
              <w:top w:w="110" w:type="dxa"/>
              <w:left w:w="130" w:type="dxa"/>
              <w:bottom w:w="110" w:type="dxa"/>
              <w:right w:w="130" w:type="dxa"/>
            </w:tcMar>
          </w:tcPr>
          <w:p w14:paraId="3A37A4C3">
            <w:r>
              <w:rPr>
                <w:rFonts w:ascii="Aptos" w:hAnsi="Aptos" w:eastAsia="Aptos"/>
                <w:b/>
                <w:i w:val="0"/>
                <w:color w:val="4F8A67"/>
                <w:sz w:val="25"/>
              </w:rPr>
              <w:t>KẾT LUẬN / CONCLUSION</w:t>
            </w:r>
          </w:p>
        </w:tc>
      </w:tr>
    </w:tbl>
    <w:p w14:paraId="40ED011E">
      <w:pPr>
        <w:spacing w:after="20"/>
      </w:pPr>
    </w:p>
    <w:p w14:paraId="0B98C69A">
      <w:r>
        <w:rPr>
          <w:rFonts w:ascii="Aptos" w:hAnsi="Aptos" w:eastAsia="Aptos"/>
          <w:b w:val="0"/>
          <w:i w:val="0"/>
          <w:color w:val="242424"/>
          <w:sz w:val="20"/>
        </w:rPr>
        <w:t>Với bảng EER hiện tại đã được nhóm chốt tạm thời, báo cáo V5 đã đồng bộ lại toàn bộ cấu trúc theo cùng một baseline: PERSON → UNIVERSITY_MEMBER / EXTERNAL_AUTHOR; RESOURCE → PHYSICAL_BOOK / DIGITAL_JOURNAL; circulation với BOOK_COPY – BORROW – FINE – PAYMENT_TRANSACTION; licensing với LICENSE_PACKAGE – GRANTED_LICENSE – RESOURCE_LICENSE; và nhật ký truy cập ACCESS_LOG.</w:t>
      </w:r>
    </w:p>
    <w:p w14:paraId="2A9024E8">
      <w:pPr>
        <w:sectPr>
          <w:headerReference r:id="rId5" w:type="default"/>
          <w:footerReference r:id="rId6" w:type="default"/>
          <w:pgSz w:w="12240" w:h="15840"/>
          <w:pgMar w:top="964" w:right="1020" w:bottom="964" w:left="1020" w:header="720" w:footer="720" w:gutter="0"/>
          <w:cols w:space="720" w:num="1"/>
          <w:docGrid w:linePitch="360" w:charSpace="0"/>
        </w:sectPr>
      </w:pPr>
    </w:p>
    <w:tbl>
      <w:tblPr>
        <w:tblStyle w:val="12"/>
        <w:tblW w:w="0" w:type="auto"/>
        <w:jc w:val="center"/>
        <w:tblLayout w:type="autofit"/>
        <w:tblCellMar>
          <w:top w:w="0" w:type="dxa"/>
          <w:left w:w="108" w:type="dxa"/>
          <w:bottom w:w="0" w:type="dxa"/>
          <w:right w:w="108" w:type="dxa"/>
        </w:tblCellMar>
      </w:tblPr>
      <w:tblGrid>
        <w:gridCol w:w="14480"/>
      </w:tblGrid>
      <w:tr w14:paraId="706E3552">
        <w:tblPrEx>
          <w:tblCellMar>
            <w:top w:w="0" w:type="dxa"/>
            <w:left w:w="108" w:type="dxa"/>
            <w:bottom w:w="0" w:type="dxa"/>
            <w:right w:w="108" w:type="dxa"/>
          </w:tblCellMar>
        </w:tblPrEx>
        <w:trPr>
          <w:cantSplit/>
          <w:jc w:val="center"/>
        </w:trPr>
        <w:tc>
          <w:tcPr>
            <w:tcW w:w="14480" w:type="dxa"/>
            <w:tcBorders>
              <w:top w:val="single" w:color="4A6FA5" w:sz="8" w:space="0"/>
              <w:left w:val="single" w:color="4A6FA5" w:sz="8" w:space="0"/>
              <w:bottom w:val="single" w:color="4A6FA5" w:sz="8" w:space="0"/>
              <w:right w:val="single" w:color="4A6FA5" w:sz="8" w:space="0"/>
            </w:tcBorders>
            <w:shd w:val="clear" w:color="auto" w:fill="EDF3FB"/>
            <w:tcMar>
              <w:top w:w="110" w:type="dxa"/>
              <w:left w:w="130" w:type="dxa"/>
              <w:bottom w:w="110" w:type="dxa"/>
              <w:right w:w="130" w:type="dxa"/>
            </w:tcMar>
          </w:tcPr>
          <w:p w14:paraId="04E23BCB">
            <w:r>
              <w:rPr>
                <w:rFonts w:ascii="Aptos" w:hAnsi="Aptos" w:eastAsia="Aptos"/>
                <w:b/>
                <w:i w:val="0"/>
                <w:color w:val="4A6FA5"/>
                <w:sz w:val="25"/>
              </w:rPr>
              <w:t>PHỤ LỤC A – EER HIỆN TẠI / CURRENT GROUP EER</w:t>
            </w:r>
          </w:p>
        </w:tc>
      </w:tr>
    </w:tbl>
    <w:p w14:paraId="6F88A092">
      <w:pPr>
        <w:spacing w:after="20"/>
      </w:pPr>
    </w:p>
    <w:p w14:paraId="7ED36EB3">
      <w:pPr>
        <w:jc w:val="center"/>
      </w:pPr>
      <w:r>
        <w:drawing>
          <wp:inline distT="0" distB="0" distL="114300" distR="114300">
            <wp:extent cx="9144000" cy="374586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9144000" cy="3746004"/>
                    </a:xfrm>
                    <a:prstGeom prst="rect">
                      <a:avLst/>
                    </a:prstGeom>
                  </pic:spPr>
                </pic:pic>
              </a:graphicData>
            </a:graphic>
          </wp:inline>
        </w:drawing>
      </w:r>
    </w:p>
    <w:p w14:paraId="4B55D9C3">
      <w:pPr>
        <w:pStyle w:val="164"/>
        <w:jc w:val="center"/>
      </w:pPr>
      <w:r>
        <w:rPr>
          <w:rFonts w:ascii="Aptos" w:hAnsi="Aptos" w:eastAsia="Aptos"/>
          <w:b w:val="0"/>
          <w:i/>
          <w:color w:val="666666"/>
          <w:sz w:val="18"/>
        </w:rPr>
        <w:t>Hình A1. Bảng EER nhóm chốt tạm thời / Current frozen EER.</w:t>
      </w:r>
    </w:p>
    <w:p w14:paraId="53310BE5">
      <w:pPr>
        <w:sectPr>
          <w:headerReference r:id="rId7" w:type="default"/>
          <w:footerReference r:id="rId8" w:type="default"/>
          <w:type w:val="nextColumn"/>
          <w:pgSz w:w="15840" w:h="12240" w:orient="landscape"/>
          <w:pgMar w:top="680" w:right="680" w:bottom="680" w:left="680" w:header="720" w:footer="720" w:gutter="0"/>
          <w:cols w:space="720" w:num="1"/>
          <w:docGrid w:linePitch="360" w:charSpace="0"/>
        </w:sectPr>
      </w:pPr>
    </w:p>
    <w:tbl>
      <w:tblPr>
        <w:tblStyle w:val="12"/>
        <w:tblW w:w="0" w:type="auto"/>
        <w:jc w:val="center"/>
        <w:tblLayout w:type="autofit"/>
        <w:tblCellMar>
          <w:top w:w="0" w:type="dxa"/>
          <w:left w:w="108" w:type="dxa"/>
          <w:bottom w:w="0" w:type="dxa"/>
          <w:right w:w="108" w:type="dxa"/>
        </w:tblCellMar>
      </w:tblPr>
      <w:tblGrid>
        <w:gridCol w:w="13800"/>
      </w:tblGrid>
      <w:tr w14:paraId="3C9DD6D8">
        <w:tblPrEx>
          <w:tblCellMar>
            <w:top w:w="0" w:type="dxa"/>
            <w:left w:w="108" w:type="dxa"/>
            <w:bottom w:w="0" w:type="dxa"/>
            <w:right w:w="108" w:type="dxa"/>
          </w:tblCellMar>
        </w:tblPrEx>
        <w:trPr>
          <w:cantSplit/>
          <w:jc w:val="center"/>
        </w:trPr>
        <w:tc>
          <w:tcPr>
            <w:tcW w:w="13800" w:type="dxa"/>
            <w:tcBorders>
              <w:top w:val="single" w:color="E8C547" w:sz="8" w:space="0"/>
              <w:left w:val="single" w:color="E8C547" w:sz="8" w:space="0"/>
              <w:bottom w:val="single" w:color="E8C547" w:sz="8" w:space="0"/>
              <w:right w:val="single" w:color="E8C547" w:sz="8" w:space="0"/>
            </w:tcBorders>
            <w:shd w:val="clear" w:color="auto" w:fill="FFF8DA"/>
            <w:tcMar>
              <w:top w:w="110" w:type="dxa"/>
              <w:left w:w="130" w:type="dxa"/>
              <w:bottom w:w="110" w:type="dxa"/>
              <w:right w:w="130" w:type="dxa"/>
            </w:tcMar>
          </w:tcPr>
          <w:p w14:paraId="748E751D">
            <w:r>
              <w:rPr>
                <w:rFonts w:ascii="Aptos" w:hAnsi="Aptos" w:eastAsia="Aptos"/>
                <w:b/>
                <w:i w:val="0"/>
                <w:color w:val="E8C547"/>
                <w:sz w:val="25"/>
              </w:rPr>
              <w:t>PHỤ LỤC B – CÁC QUYẾT ĐỊNH THIẾT KẾ / DESIGN DECISIONS</w:t>
            </w:r>
          </w:p>
        </w:tc>
      </w:tr>
    </w:tbl>
    <w:p w14:paraId="51AD09B2">
      <w:pPr>
        <w:spacing w:after="2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4535"/>
        <w:gridCol w:w="2608"/>
      </w:tblGrid>
      <w:tr w14:paraId="3B02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E8C547"/>
            <w:tcMar>
              <w:top w:w="70" w:type="dxa"/>
              <w:left w:w="80" w:type="dxa"/>
              <w:bottom w:w="70" w:type="dxa"/>
              <w:right w:w="80" w:type="dxa"/>
            </w:tcMar>
            <w:vAlign w:val="center"/>
          </w:tcPr>
          <w:p w14:paraId="16E84F4F">
            <w:pPr>
              <w:jc w:val="center"/>
            </w:pPr>
            <w:r>
              <w:rPr>
                <w:rFonts w:ascii="Aptos" w:hAnsi="Aptos" w:eastAsia="Aptos"/>
                <w:b/>
                <w:i w:val="0"/>
                <w:color w:val="242424"/>
                <w:sz w:val="16"/>
              </w:rPr>
              <w:t>Chủ đề / Topic</w:t>
            </w:r>
          </w:p>
        </w:tc>
        <w:tc>
          <w:tcPr>
            <w:tcW w:w="4535" w:type="dxa"/>
            <w:shd w:val="clear" w:color="auto" w:fill="E8C547"/>
            <w:tcMar>
              <w:top w:w="70" w:type="dxa"/>
              <w:left w:w="80" w:type="dxa"/>
              <w:bottom w:w="70" w:type="dxa"/>
              <w:right w:w="80" w:type="dxa"/>
            </w:tcMar>
            <w:vAlign w:val="center"/>
          </w:tcPr>
          <w:p w14:paraId="6222784F">
            <w:pPr>
              <w:jc w:val="center"/>
            </w:pPr>
            <w:r>
              <w:rPr>
                <w:rFonts w:ascii="Aptos" w:hAnsi="Aptos" w:eastAsia="Aptos"/>
                <w:b/>
                <w:i w:val="0"/>
                <w:color w:val="242424"/>
                <w:sz w:val="16"/>
              </w:rPr>
              <w:t>Quyết định / Decision</w:t>
            </w:r>
          </w:p>
        </w:tc>
        <w:tc>
          <w:tcPr>
            <w:tcW w:w="2608" w:type="dxa"/>
            <w:shd w:val="clear" w:color="auto" w:fill="E8C547"/>
            <w:tcMar>
              <w:top w:w="70" w:type="dxa"/>
              <w:left w:w="80" w:type="dxa"/>
              <w:bottom w:w="70" w:type="dxa"/>
              <w:right w:w="80" w:type="dxa"/>
            </w:tcMar>
            <w:vAlign w:val="center"/>
          </w:tcPr>
          <w:p w14:paraId="39C8EF1B">
            <w:pPr>
              <w:jc w:val="center"/>
            </w:pPr>
            <w:r>
              <w:rPr>
                <w:rFonts w:ascii="Aptos" w:hAnsi="Aptos" w:eastAsia="Aptos"/>
                <w:b/>
                <w:i w:val="0"/>
                <w:color w:val="242424"/>
                <w:sz w:val="16"/>
              </w:rPr>
              <w:t>English summary</w:t>
            </w:r>
          </w:p>
        </w:tc>
      </w:tr>
      <w:tr w14:paraId="5B49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70" w:type="dxa"/>
              <w:left w:w="80" w:type="dxa"/>
              <w:bottom w:w="70" w:type="dxa"/>
              <w:right w:w="80" w:type="dxa"/>
            </w:tcMar>
            <w:vAlign w:val="top"/>
          </w:tcPr>
          <w:p w14:paraId="5551D61E">
            <w:r>
              <w:rPr>
                <w:rFonts w:ascii="Aptos" w:hAnsi="Aptos" w:eastAsia="Aptos"/>
                <w:b w:val="0"/>
                <w:i w:val="0"/>
                <w:color w:val="242424"/>
                <w:sz w:val="16"/>
              </w:rPr>
              <w:t>Author model</w:t>
            </w:r>
          </w:p>
        </w:tc>
        <w:tc>
          <w:tcPr>
            <w:tcW w:w="4535" w:type="dxa"/>
            <w:tcMar>
              <w:top w:w="70" w:type="dxa"/>
              <w:left w:w="80" w:type="dxa"/>
              <w:bottom w:w="70" w:type="dxa"/>
              <w:right w:w="80" w:type="dxa"/>
            </w:tcMar>
            <w:vAlign w:val="top"/>
          </w:tcPr>
          <w:p w14:paraId="3AB26EAD">
            <w:r>
              <w:rPr>
                <w:rFonts w:ascii="Aptos" w:hAnsi="Aptos" w:eastAsia="Aptos"/>
                <w:b w:val="0"/>
                <w:i w:val="0"/>
                <w:color w:val="242424"/>
                <w:sz w:val="16"/>
              </w:rPr>
              <w:t>Phiên bản EER hiện tại dùng AUTHOR_OF trực tiếp với PERSON thay vì CREATOR riêng.</w:t>
            </w:r>
          </w:p>
        </w:tc>
        <w:tc>
          <w:tcPr>
            <w:tcW w:w="2608" w:type="dxa"/>
            <w:tcMar>
              <w:top w:w="70" w:type="dxa"/>
              <w:left w:w="80" w:type="dxa"/>
              <w:bottom w:w="70" w:type="dxa"/>
              <w:right w:w="80" w:type="dxa"/>
            </w:tcMar>
            <w:vAlign w:val="top"/>
          </w:tcPr>
          <w:p w14:paraId="4F125F33">
            <w:r>
              <w:rPr>
                <w:rFonts w:ascii="Aptos" w:hAnsi="Aptos" w:eastAsia="Aptos"/>
                <w:b w:val="0"/>
                <w:i w:val="0"/>
                <w:color w:val="242424"/>
                <w:sz w:val="16"/>
              </w:rPr>
              <w:t>The current EER uses AUTHOR_OF directly with PERSON instead of a separate CREATOR entity.</w:t>
            </w:r>
          </w:p>
        </w:tc>
      </w:tr>
      <w:tr w14:paraId="091E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5F6"/>
            <w:tcMar>
              <w:top w:w="70" w:type="dxa"/>
              <w:left w:w="80" w:type="dxa"/>
              <w:bottom w:w="70" w:type="dxa"/>
              <w:right w:w="80" w:type="dxa"/>
            </w:tcMar>
            <w:vAlign w:val="top"/>
          </w:tcPr>
          <w:p w14:paraId="2A00DD2D">
            <w:r>
              <w:rPr>
                <w:rFonts w:ascii="Aptos" w:hAnsi="Aptos" w:eastAsia="Aptos"/>
                <w:b w:val="0"/>
                <w:i w:val="0"/>
                <w:color w:val="242424"/>
                <w:sz w:val="16"/>
              </w:rPr>
              <w:t>Member subtypes</w:t>
            </w:r>
          </w:p>
        </w:tc>
        <w:tc>
          <w:tcPr>
            <w:tcW w:w="4535" w:type="dxa"/>
            <w:shd w:val="clear" w:color="auto" w:fill="F4F5F6"/>
            <w:tcMar>
              <w:top w:w="70" w:type="dxa"/>
              <w:left w:w="80" w:type="dxa"/>
              <w:bottom w:w="70" w:type="dxa"/>
              <w:right w:w="80" w:type="dxa"/>
            </w:tcMar>
            <w:vAlign w:val="top"/>
          </w:tcPr>
          <w:p w14:paraId="12A65F62">
            <w:r>
              <w:rPr>
                <w:rFonts w:ascii="Aptos" w:hAnsi="Aptos" w:eastAsia="Aptos"/>
                <w:b w:val="0"/>
                <w:i w:val="0"/>
                <w:color w:val="242424"/>
                <w:sz w:val="16"/>
              </w:rPr>
              <w:t>STUDENT/FACULTY chưa là bảng độc lập; EER hiện tại dùng member_type, major và academic_rank trong UNIVERSITY_MEMBER.</w:t>
            </w:r>
          </w:p>
        </w:tc>
        <w:tc>
          <w:tcPr>
            <w:tcW w:w="2608" w:type="dxa"/>
            <w:shd w:val="clear" w:color="auto" w:fill="F4F5F6"/>
            <w:tcMar>
              <w:top w:w="70" w:type="dxa"/>
              <w:left w:w="80" w:type="dxa"/>
              <w:bottom w:w="70" w:type="dxa"/>
              <w:right w:w="80" w:type="dxa"/>
            </w:tcMar>
            <w:vAlign w:val="top"/>
          </w:tcPr>
          <w:p w14:paraId="75BE1CD6">
            <w:r>
              <w:rPr>
                <w:rFonts w:ascii="Aptos" w:hAnsi="Aptos" w:eastAsia="Aptos"/>
                <w:b w:val="0"/>
                <w:i w:val="0"/>
                <w:color w:val="242424"/>
                <w:sz w:val="16"/>
              </w:rPr>
              <w:t>Student/faculty distinctions are represented as member attributes in the frozen EER.</w:t>
            </w:r>
          </w:p>
        </w:tc>
      </w:tr>
      <w:tr w14:paraId="06E23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70" w:type="dxa"/>
              <w:left w:w="80" w:type="dxa"/>
              <w:bottom w:w="70" w:type="dxa"/>
              <w:right w:w="80" w:type="dxa"/>
            </w:tcMar>
            <w:vAlign w:val="top"/>
          </w:tcPr>
          <w:p w14:paraId="579CA2D6">
            <w:r>
              <w:rPr>
                <w:rFonts w:ascii="Aptos" w:hAnsi="Aptos" w:eastAsia="Aptos"/>
                <w:b w:val="0"/>
                <w:i w:val="0"/>
                <w:color w:val="242424"/>
                <w:sz w:val="16"/>
              </w:rPr>
              <w:t>Open access</w:t>
            </w:r>
          </w:p>
        </w:tc>
        <w:tc>
          <w:tcPr>
            <w:tcW w:w="4535" w:type="dxa"/>
            <w:tcMar>
              <w:top w:w="70" w:type="dxa"/>
              <w:left w:w="80" w:type="dxa"/>
              <w:bottom w:w="70" w:type="dxa"/>
              <w:right w:w="80" w:type="dxa"/>
            </w:tcMar>
            <w:vAlign w:val="top"/>
          </w:tcPr>
          <w:p w14:paraId="0F02344E">
            <w:r>
              <w:rPr>
                <w:rFonts w:ascii="Aptos" w:hAnsi="Aptos" w:eastAsia="Aptos"/>
                <w:b w:val="0"/>
                <w:i w:val="0"/>
                <w:color w:val="242424"/>
                <w:sz w:val="16"/>
              </w:rPr>
              <w:t>Không có OPEN_ACCESS_RESOURCE trong EER hiện tại; license được mô hình hóa bằng LICENSE_PACKAGE và RESOURCE_LICENSE.</w:t>
            </w:r>
          </w:p>
        </w:tc>
        <w:tc>
          <w:tcPr>
            <w:tcW w:w="2608" w:type="dxa"/>
            <w:tcMar>
              <w:top w:w="70" w:type="dxa"/>
              <w:left w:w="80" w:type="dxa"/>
              <w:bottom w:w="70" w:type="dxa"/>
              <w:right w:w="80" w:type="dxa"/>
            </w:tcMar>
            <w:vAlign w:val="top"/>
          </w:tcPr>
          <w:p w14:paraId="5A25E9E2">
            <w:r>
              <w:rPr>
                <w:rFonts w:ascii="Aptos" w:hAnsi="Aptos" w:eastAsia="Aptos"/>
                <w:b w:val="0"/>
                <w:i w:val="0"/>
                <w:color w:val="242424"/>
                <w:sz w:val="16"/>
              </w:rPr>
              <w:t>Open-access is not modeled as a separate subtype in the current EER.</w:t>
            </w:r>
          </w:p>
        </w:tc>
      </w:tr>
      <w:tr w14:paraId="42D3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shd w:val="clear" w:color="auto" w:fill="F4F5F6"/>
            <w:tcMar>
              <w:top w:w="70" w:type="dxa"/>
              <w:left w:w="80" w:type="dxa"/>
              <w:bottom w:w="70" w:type="dxa"/>
              <w:right w:w="80" w:type="dxa"/>
            </w:tcMar>
            <w:vAlign w:val="top"/>
          </w:tcPr>
          <w:p w14:paraId="39D165B3">
            <w:r>
              <w:rPr>
                <w:rFonts w:ascii="Aptos" w:hAnsi="Aptos" w:eastAsia="Aptos"/>
                <w:b w:val="0"/>
                <w:i w:val="0"/>
                <w:color w:val="242424"/>
                <w:sz w:val="16"/>
              </w:rPr>
              <w:t>Fine</w:t>
            </w:r>
          </w:p>
        </w:tc>
        <w:tc>
          <w:tcPr>
            <w:tcW w:w="4535" w:type="dxa"/>
            <w:shd w:val="clear" w:color="auto" w:fill="F4F5F6"/>
            <w:tcMar>
              <w:top w:w="70" w:type="dxa"/>
              <w:left w:w="80" w:type="dxa"/>
              <w:bottom w:w="70" w:type="dxa"/>
              <w:right w:w="80" w:type="dxa"/>
            </w:tcMar>
            <w:vAlign w:val="top"/>
          </w:tcPr>
          <w:p w14:paraId="34A1C5CB">
            <w:r>
              <w:rPr>
                <w:rFonts w:ascii="Aptos" w:hAnsi="Aptos" w:eastAsia="Aptos"/>
                <w:b w:val="0"/>
                <w:i w:val="0"/>
                <w:color w:val="242424"/>
                <w:sz w:val="16"/>
              </w:rPr>
              <w:t>EER hiện tại dùng fine_id làm PK và borrow_id làm FK; đây là baseline cho bản V5.</w:t>
            </w:r>
          </w:p>
        </w:tc>
        <w:tc>
          <w:tcPr>
            <w:tcW w:w="2608" w:type="dxa"/>
            <w:shd w:val="clear" w:color="auto" w:fill="F4F5F6"/>
            <w:tcMar>
              <w:top w:w="70" w:type="dxa"/>
              <w:left w:w="80" w:type="dxa"/>
              <w:bottom w:w="70" w:type="dxa"/>
              <w:right w:w="80" w:type="dxa"/>
            </w:tcMar>
            <w:vAlign w:val="top"/>
          </w:tcPr>
          <w:p w14:paraId="1584EBFE">
            <w:r>
              <w:rPr>
                <w:rFonts w:ascii="Aptos" w:hAnsi="Aptos" w:eastAsia="Aptos"/>
                <w:b w:val="0"/>
                <w:i w:val="0"/>
                <w:color w:val="242424"/>
                <w:sz w:val="16"/>
              </w:rPr>
              <w:t>The current EER uses fine_id as PK and borrow_id as FK.</w:t>
            </w:r>
          </w:p>
        </w:tc>
      </w:tr>
      <w:tr w14:paraId="185E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Mar>
              <w:top w:w="70" w:type="dxa"/>
              <w:left w:w="80" w:type="dxa"/>
              <w:bottom w:w="70" w:type="dxa"/>
              <w:right w:w="80" w:type="dxa"/>
            </w:tcMar>
            <w:vAlign w:val="top"/>
          </w:tcPr>
          <w:p w14:paraId="7AF32EFC">
            <w:r>
              <w:rPr>
                <w:rFonts w:ascii="Aptos" w:hAnsi="Aptos" w:eastAsia="Aptos"/>
                <w:b w:val="0"/>
                <w:i w:val="0"/>
                <w:color w:val="242424"/>
                <w:sz w:val="16"/>
              </w:rPr>
              <w:t>Physical copies</w:t>
            </w:r>
          </w:p>
        </w:tc>
        <w:tc>
          <w:tcPr>
            <w:tcW w:w="4535" w:type="dxa"/>
            <w:tcMar>
              <w:top w:w="70" w:type="dxa"/>
              <w:left w:w="80" w:type="dxa"/>
              <w:bottom w:w="70" w:type="dxa"/>
              <w:right w:w="80" w:type="dxa"/>
            </w:tcMar>
            <w:vAlign w:val="top"/>
          </w:tcPr>
          <w:p w14:paraId="46AB2538">
            <w:r>
              <w:rPr>
                <w:rFonts w:ascii="Aptos" w:hAnsi="Aptos" w:eastAsia="Aptos"/>
                <w:b w:val="0"/>
                <w:i w:val="0"/>
                <w:color w:val="242424"/>
                <w:sz w:val="16"/>
              </w:rPr>
              <w:t>BOOK_COPY tách khỏi PHYSICAL_BOOK để quản lý barcode, condition và availability ở cấp bản sao.</w:t>
            </w:r>
          </w:p>
        </w:tc>
        <w:tc>
          <w:tcPr>
            <w:tcW w:w="2608" w:type="dxa"/>
            <w:tcMar>
              <w:top w:w="70" w:type="dxa"/>
              <w:left w:w="80" w:type="dxa"/>
              <w:bottom w:w="70" w:type="dxa"/>
              <w:right w:w="80" w:type="dxa"/>
            </w:tcMar>
            <w:vAlign w:val="top"/>
          </w:tcPr>
          <w:p w14:paraId="35D09A33">
            <w:r>
              <w:rPr>
                <w:rFonts w:ascii="Aptos" w:hAnsi="Aptos" w:eastAsia="Aptos"/>
                <w:b w:val="0"/>
                <w:i w:val="0"/>
                <w:color w:val="242424"/>
                <w:sz w:val="16"/>
              </w:rPr>
              <w:t>BOOK_COPY isolates copy-level operational state from the general physical-book resource.</w:t>
            </w:r>
          </w:p>
        </w:tc>
      </w:tr>
    </w:tbl>
    <w:p w14:paraId="056806E2">
      <w:pPr>
        <w:spacing w:after="0"/>
      </w:pPr>
    </w:p>
    <w:tbl>
      <w:tblPr>
        <w:tblStyle w:val="12"/>
        <w:tblW w:w="0" w:type="auto"/>
        <w:jc w:val="center"/>
        <w:tblLayout w:type="autofit"/>
        <w:tblCellMar>
          <w:top w:w="0" w:type="dxa"/>
          <w:left w:w="108" w:type="dxa"/>
          <w:bottom w:w="0" w:type="dxa"/>
          <w:right w:w="108" w:type="dxa"/>
        </w:tblCellMar>
      </w:tblPr>
      <w:tblGrid>
        <w:gridCol w:w="13800"/>
      </w:tblGrid>
      <w:tr w14:paraId="0B558ED0">
        <w:tblPrEx>
          <w:tblCellMar>
            <w:top w:w="0" w:type="dxa"/>
            <w:left w:w="108" w:type="dxa"/>
            <w:bottom w:w="0" w:type="dxa"/>
            <w:right w:w="108" w:type="dxa"/>
          </w:tblCellMar>
        </w:tblPrEx>
        <w:trPr>
          <w:cantSplit/>
          <w:jc w:val="center"/>
        </w:trPr>
        <w:tc>
          <w:tcPr>
            <w:tcW w:w="13800" w:type="dxa"/>
            <w:tcBorders>
              <w:top w:val="single" w:color="9E2A2B" w:sz="6" w:space="0"/>
              <w:left w:val="single" w:color="9E2A2B" w:sz="6" w:space="0"/>
              <w:bottom w:val="single" w:color="9E2A2B" w:sz="6" w:space="0"/>
              <w:right w:val="single" w:color="9E2A2B" w:sz="6" w:space="0"/>
            </w:tcBorders>
            <w:shd w:val="clear" w:color="auto" w:fill="FCE8E6"/>
            <w:tcMar>
              <w:top w:w="100" w:type="dxa"/>
              <w:left w:w="120" w:type="dxa"/>
              <w:bottom w:w="100" w:type="dxa"/>
              <w:right w:w="120" w:type="dxa"/>
            </w:tcMar>
          </w:tcPr>
          <w:p w14:paraId="2BD61AE9">
            <w:r>
              <w:rPr>
                <w:rFonts w:ascii="Aptos" w:hAnsi="Aptos" w:eastAsia="Aptos"/>
                <w:b/>
                <w:i w:val="0"/>
                <w:color w:val="9E2A2B"/>
                <w:sz w:val="21"/>
              </w:rPr>
              <w:t>ĐIỂM KHÓA / FREEZE POINT</w:t>
            </w:r>
          </w:p>
          <w:p w14:paraId="7B7884F9">
            <w:r>
              <w:rPr>
                <w:rFonts w:ascii="Aptos" w:hAnsi="Aptos" w:eastAsia="Aptos"/>
                <w:b w:val="0"/>
                <w:i w:val="0"/>
                <w:color w:val="242424"/>
                <w:sz w:val="19"/>
              </w:rPr>
              <w:t>Từ thời điểm này, mọi DDL, SQL query, trigger, test case và chương Java/JDBC tiếp theo phải bám đúng EER này cho đến khi nhóm thông báo thay đổi phiên bản.</w:t>
            </w:r>
          </w:p>
          <w:p w14:paraId="51A42719">
            <w:r>
              <w:rPr>
                <w:rFonts w:ascii="Aptos" w:hAnsi="Aptos" w:eastAsia="Aptos"/>
                <w:b w:val="0"/>
                <w:i/>
                <w:color w:val="666666"/>
                <w:sz w:val="17"/>
              </w:rPr>
              <w:t>From this point, all DDL, SQL, tests and Java/JDBC work should follow this EER until the team announces a new version.</w:t>
            </w:r>
          </w:p>
        </w:tc>
      </w:tr>
    </w:tbl>
    <w:p w14:paraId="4CC8A907"/>
    <w:sectPr>
      <w:headerReference r:id="rId9" w:type="default"/>
      <w:footerReference r:id="rId10" w:type="default"/>
      <w:type w:val="nextColumn"/>
      <w:pgSz w:w="15840" w:h="12240"/>
      <w:pgMar w:top="964" w:right="1020" w:bottom="964"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A8253">
    <w:pPr>
      <w:jc w:val="center"/>
    </w:pPr>
    <w:r>
      <w:rPr>
        <w:rFonts w:ascii="Aptos" w:hAnsi="Aptos"/>
        <w:color w:val="666666"/>
        <w:sz w:val="16"/>
      </w:rPr>
      <w:t xml:space="preserve">Báo cáo kiến trúc dữ liệu | Data Architecture Report  •  </w:t>
    </w:r>
    <w:r>
      <w:fldChar w:fldCharType="begin"/>
    </w:r>
    <w:r>
      <w:instrText xml:space="preserve">PAGE</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1207A">
    <w:pPr>
      <w:jc w:val="center"/>
    </w:pPr>
    <w:r>
      <w:rPr>
        <w:rFonts w:ascii="Aptos" w:hAnsi="Aptos"/>
        <w:color w:val="666666"/>
        <w:sz w:val="16"/>
      </w:rPr>
      <w:t xml:space="preserve">Phụ lục A  •  </w:t>
    </w:r>
    <w:r>
      <w:fldChar w:fldCharType="begin"/>
    </w:r>
    <w:r>
      <w:instrText xml:space="preserve">PAGE</w:instrTex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B63E7">
    <w:pPr>
      <w:jc w:val="center"/>
    </w:pPr>
    <w:r>
      <w:rPr>
        <w:rFonts w:ascii="Aptos" w:hAnsi="Aptos"/>
        <w:color w:val="666666"/>
        <w:sz w:val="16"/>
      </w:rPr>
      <w:t xml:space="preserve">Phụ lục B  •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3CBB4">
    <w:pPr>
      <w:jc w:val="right"/>
    </w:pPr>
    <w:r>
      <w:rPr>
        <w:rFonts w:ascii="Aptos" w:hAnsi="Aptos"/>
        <w:b/>
        <w:color w:val="666666"/>
        <w:sz w:val="16"/>
      </w:rPr>
      <w:t>DIGITAL LIBRARY &amp; OPEN-ACCESS REPOSITORY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57AC8">
    <w:pPr>
      <w:jc w:val="right"/>
    </w:pPr>
    <w:r>
      <w:rPr>
        <w:rFonts w:ascii="Aptos" w:hAnsi="Aptos"/>
        <w:b/>
        <w:color w:val="666666"/>
        <w:sz w:val="16"/>
      </w:rPr>
      <w:t>PHỤ LỤC A / APPENDIX A - CURRENT GROUP EER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BFAA3">
    <w:pPr>
      <w:jc w:val="right"/>
    </w:pPr>
    <w:r>
      <w:rPr>
        <w:rFonts w:ascii="Aptos" w:hAnsi="Aptos"/>
        <w:b/>
        <w:color w:val="666666"/>
        <w:sz w:val="16"/>
      </w:rPr>
      <w:t>PHỤ LỤC B / APPENDIX B - DESIGN DECISIONS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7317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60" w:after="80" w:line="269" w:lineRule="auto"/>
    </w:pPr>
    <w:rPr>
      <w:rFonts w:ascii="Aptos" w:hAnsi="Aptos" w:eastAsia="Aptos" w:cstheme="minorBidi"/>
      <w:color w:val="242424"/>
      <w:sz w:val="21"/>
      <w:szCs w:val="22"/>
      <w:lang w:val="en-US" w:eastAsia="en-US" w:bidi="ar-SA"/>
    </w:rPr>
  </w:style>
  <w:style w:type="paragraph" w:styleId="2">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9E2A2B"/>
      <w:sz w:val="32"/>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4A6FA5"/>
      <w:sz w:val="26"/>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4F8A67"/>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0" w:after="80" w:line="240" w:lineRule="auto"/>
      <w:contextualSpacing/>
    </w:pPr>
    <w:rPr>
      <w:rFonts w:asciiTheme="majorHAnsi" w:hAnsiTheme="majorHAnsi" w:eastAsiaTheme="majorEastAsia" w:cstheme="majorBidi"/>
      <w:b/>
      <w:color w:val="9E2A2B"/>
      <w:spacing w:val="5"/>
      <w:kern w:val="28"/>
      <w:sz w:val="5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aptionX"/>
    <w:uiPriority w:val="0"/>
    <w:pPr>
      <w:spacing w:after="200" w:line="276" w:lineRule="auto"/>
    </w:pPr>
    <w:rPr>
      <w:rFonts w:ascii="Aptos" w:hAnsi="Aptos" w:eastAsia="Aptos" w:cstheme="minorBidi"/>
      <w:i/>
      <w:color w:val="666666"/>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4425</Words>
  <Characters>20987</Characters>
  <Lines>0</Lines>
  <Paragraphs>0</Paragraphs>
  <TotalTime>3</TotalTime>
  <ScaleCrop>false</ScaleCrop>
  <LinksUpToDate>false</LinksUpToDate>
  <CharactersWithSpaces>24389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PTIT Digital Library Group</dc:creator>
  <dc:description>Version 5 - Current group EER baseline</dc:description>
  <cp:lastModifiedBy>Nguyễn Gia Phát</cp:lastModifiedBy>
  <dcterms:modified xsi:type="dcterms:W3CDTF">2026-09-14T16:19:37Z</dcterms:modified>
  <dc:subject>Báo cáo song ngữ Anh-Việt</dc:subject>
  <dc:title>Báo cáo Kiến trúc dữ liệu - Digital Library &amp; Open-Access Repository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eyJoZGlkIjoiZThmNjAzMWJlZjFkMmQwODUwMTJkYzE2ODFiYmFmYTciLCJ1c2VySWQiOiIxMzc0Mzk0NjkzOTc2In0=</vt:lpwstr>
  </property>
  <property fmtid="{D5CDD505-2E9C-101B-9397-08002B2CF9AE}" pid="3" name="KSOProductBuildVer">
    <vt:lpwstr>1033-12.1.0.28485</vt:lpwstr>
  </property>
  <property fmtid="{D5CDD505-2E9C-101B-9397-08002B2CF9AE}" pid="4" name="ICV">
    <vt:lpwstr>4F00526F1781476F9F473973C741A231_12</vt:lpwstr>
  </property>
</Properties>
</file>